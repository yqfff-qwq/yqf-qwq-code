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gif" PartName="/word/media/document_image_rId10.gif"/>
  <Override ContentType="image/gif" PartName="/word/media/document_image_rId11.gif"/>
  <Override ContentType="image/gif" PartName="/word/media/document_image_rId12.gif"/>
  <Override ContentType="image/gif" PartName="/word/media/document_image_rId13.gif"/>
  <Override ContentType="image/gif" PartName="/word/media/document_image_rId14.gif"/>
  <Override ContentType="image/gif" PartName="/word/media/document_image_rId15.gif"/>
  <Override ContentType="image/gif" PartName="/word/media/document_image_rId16.gif"/>
  <Override ContentType="image/gif" PartName="/word/media/document_image_rId17.gif"/>
  <Override ContentType="image/gif" PartName="/word/media/document_image_rId18.gif"/>
  <Override ContentType="image/gif" PartName="/word/media/document_image_rId19.gif"/>
  <Override ContentType="image/gif" PartName="/word/media/document_image_rId20.gif"/>
  <Override ContentType="image/gif" PartName="/word/media/document_image_rId21.gif"/>
  <Override ContentType="image/gif" PartName="/word/media/document_image_rId22.gif"/>
  <Override ContentType="image/gif" PartName="/word/media/document_image_rId23.gif"/>
  <Override ContentType="image/gif" PartName="/word/media/document_image_rId24.gif"/>
  <Override ContentType="image/gif" PartName="/word/media/document_image_rId25.gif"/>
  <Override ContentType="image/gif" PartName="/word/media/document_image_rId26.gif"/>
  <Override ContentType="image/gif" PartName="/word/media/document_image_rId27.gif"/>
  <Override ContentType="image/gif" PartName="/word/media/document_image_rId28.gif"/>
  <Override ContentType="image/gif" PartName="/word/media/document_image_rId29.gif"/>
  <Override ContentType="image/gif" PartName="/word/media/document_image_rId3.gif"/>
  <Override ContentType="image/gif" PartName="/word/media/document_image_rId30.gif"/>
  <Override ContentType="image/gif" PartName="/word/media/document_image_rId31.gif"/>
  <Override ContentType="image/gif" PartName="/word/media/document_image_rId32.gif"/>
  <Override ContentType="image/gif" PartName="/word/media/document_image_rId33.gif"/>
  <Override ContentType="image/gif" PartName="/word/media/document_image_rId34.gif"/>
  <Override ContentType="image/gif" PartName="/word/media/document_image_rId35.gif"/>
  <Override ContentType="image/gif" PartName="/word/media/document_image_rId36.gif"/>
  <Override ContentType="image/gif" PartName="/word/media/document_image_rId37.gif"/>
  <Override ContentType="image/gif" PartName="/word/media/document_image_rId38.gif"/>
  <Override ContentType="image/gif" PartName="/word/media/document_image_rId39.gif"/>
  <Override ContentType="image/gif" PartName="/word/media/document_image_rId4.gif"/>
  <Override ContentType="image/gif" PartName="/word/media/document_image_rId40.gif"/>
  <Override ContentType="image/gif" PartName="/word/media/document_image_rId41.gif"/>
  <Override ContentType="image/gif" PartName="/word/media/document_image_rId42.gif"/>
  <Override ContentType="image/gif" PartName="/word/media/document_image_rId43.gif"/>
  <Override ContentType="image/gif" PartName="/word/media/document_image_rId44.gif"/>
  <Override ContentType="image/gif" PartName="/word/media/document_image_rId45.gif"/>
  <Override ContentType="image/gif" PartName="/word/media/document_image_rId46.gif"/>
  <Override ContentType="image/gif" PartName="/word/media/document_image_rId47.gif"/>
  <Override ContentType="image/gif" PartName="/word/media/document_image_rId48.gif"/>
  <Override ContentType="image/gif" PartName="/word/media/document_image_rId49.gif"/>
  <Override ContentType="image/gif" PartName="/word/media/document_image_rId5.gif"/>
  <Override ContentType="image/gif" PartName="/word/media/document_image_rId50.gif"/>
  <Override ContentType="image/gif" PartName="/word/media/document_image_rId51.gif"/>
  <Override ContentType="image/gif" PartName="/word/media/document_image_rId52.gif"/>
  <Override ContentType="image/gif" PartName="/word/media/document_image_rId53.gif"/>
  <Override ContentType="image/gif" PartName="/word/media/document_image_rId54.gif"/>
  <Override ContentType="image/gif" PartName="/word/media/document_image_rId55.gif"/>
  <Override ContentType="image/gif" PartName="/word/media/document_image_rId56.gif"/>
  <Override ContentType="image/gif" PartName="/word/media/document_image_rId57.gif"/>
  <Override ContentType="image/gif" PartName="/word/media/document_image_rId58.gif"/>
  <Override ContentType="image/gif" PartName="/word/media/document_image_rId59.gif"/>
  <Override ContentType="image/gif" PartName="/word/media/document_image_rId6.gif"/>
  <Override ContentType="image/gif" PartName="/word/media/document_image_rId60.gif"/>
  <Override ContentType="image/gif" PartName="/word/media/document_image_rId61.gif"/>
  <Override ContentType="image/gif" PartName="/word/media/document_image_rId62.gif"/>
  <Override ContentType="image/png" PartName="/word/media/document_image_rId63.png"/>
  <Override ContentType="image/gif" PartName="/word/media/document_image_rId7.gif"/>
  <Override ContentType="image/gif" PartName="/word/media/document_image_rId8.gif"/>
  <Override ContentType="image/gif" PartName="/word/media/document_image_rId9.gif"/>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360" w:lineRule="auto"/>
        <w:ind/>
        <w:jc w:val="center"/>
      </w:pPr>
      <w:r>
        <w:rPr>
          <w:rFonts w:hint="eastAsia" w:ascii="宋体" w:hAnsi="宋体" w:eastAsia="宋体"/>
          <w:b/>
          <w:noProof/>
          <w:sz w:val="72"/>
        </w:rPr>
        <w:t>平衡规划</w:t>
      </w:r>
    </w:p>
    <w:p>
      <w:pPr>
        <w:spacing w:line="360" w:lineRule="auto"/>
        <w:ind/>
        <w:jc w:val="right"/>
      </w:pPr>
      <w:r>
        <w:rPr>
          <w:rFonts w:hint="eastAsia" w:ascii="宋体" w:hAnsi="宋体" w:eastAsia="宋体"/>
          <w:noProof/>
        </w:rPr>
        <w:t>——浅析一类平衡思想在信息学竞赛中的应用</w:t>
      </w:r>
    </w:p>
    <w:p>
      <w:pPr>
        <w:spacing w:line="360" w:lineRule="auto"/>
        <w:ind/>
        <w:jc w:val="right"/>
      </w:pPr>
      <w:r>
        <w:rPr>
          <w:rFonts w:hint="eastAsia" w:ascii="宋体" w:hAnsi="宋体" w:eastAsia="宋体"/>
          <w:noProof/>
        </w:rPr>
        <w:t xml:space="preserve">福建省福州市第八中学    郑 暾 </w:t>
      </w:r>
    </w:p>
    <w:p>
      <w:pPr>
        <w:spacing w:line="360" w:lineRule="auto"/>
        <w:ind/>
      </w:pPr>
      <w:r>
        <w:rPr>
          <w:rFonts w:hint="eastAsia" w:ascii="宋体" w:hAnsi="宋体" w:eastAsia="宋体"/>
          <w:b/>
          <w:noProof/>
          <w:sz w:val="32"/>
        </w:rPr>
        <w:t>【目录】</w:t>
      </w:r>
    </w:p>
    <w:p>
      <w:pPr>
        <w:spacing w:line="360" w:lineRule="auto"/>
        <w:ind w:left="0"/>
      </w:pPr>
      <w:r>
        <w:rPr>
          <w:rFonts w:hint="eastAsia" w:ascii="Wingdings" w:hAnsi="Wingdings" w:eastAsia="Wingdings"/>
          <w:noProof/>
        </w:rPr>
        <w:t>●	</w:t>
      </w:r>
      <w:r>
        <w:rPr>
          <w:rFonts w:hint="eastAsia" w:ascii="宋体" w:hAnsi="宋体" w:eastAsia="宋体"/>
          <w:noProof/>
          <w:color w:val="000000"/>
          <w:u w:val="single"/>
        </w:rPr>
        <w:t>摘要</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2</w:t>
      </w:r>
    </w:p>
    <w:p>
      <w:pPr>
        <w:spacing w:line="360" w:lineRule="auto"/>
        <w:ind w:left="0"/>
      </w:pPr>
      <w:r>
        <w:rPr>
          <w:rFonts w:hint="eastAsia" w:ascii="Wingdings" w:hAnsi="Wingdings" w:eastAsia="Wingdings"/>
          <w:noProof/>
        </w:rPr>
        <w:t>●	</w:t>
      </w:r>
      <w:r>
        <w:rPr>
          <w:rFonts w:hint="eastAsia" w:ascii="宋体" w:hAnsi="宋体" w:eastAsia="宋体"/>
          <w:noProof/>
          <w:color w:val="000000"/>
          <w:u w:val="single"/>
        </w:rPr>
        <w:t>关键字</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2</w:t>
      </w:r>
    </w:p>
    <w:p>
      <w:pPr>
        <w:spacing w:line="360" w:lineRule="auto"/>
        <w:ind w:left="0"/>
      </w:pPr>
      <w:r>
        <w:rPr>
          <w:rFonts w:hint="eastAsia" w:ascii="Wingdings" w:hAnsi="Wingdings" w:eastAsia="Wingdings"/>
          <w:noProof/>
        </w:rPr>
        <w:t>●	</w:t>
      </w:r>
      <w:r>
        <w:rPr>
          <w:rFonts w:hint="eastAsia" w:ascii="宋体" w:hAnsi="宋体" w:eastAsia="宋体"/>
          <w:noProof/>
          <w:color w:val="000000"/>
          <w:u w:val="single"/>
        </w:rPr>
        <w:t>正文</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2</w:t>
      </w:r>
    </w:p>
    <w:p>
      <w:pPr>
        <w:spacing w:line="360" w:lineRule="auto"/>
        <w:ind w:left="360"/>
      </w:pPr>
      <w:r>
        <w:rPr>
          <w:rFonts w:hint="eastAsia" w:ascii="Wingdings" w:hAnsi="Wingdings" w:eastAsia="Wingdings"/>
          <w:noProof/>
        </w:rPr>
        <w:t>◆	</w:t>
      </w:r>
      <w:r>
        <w:rPr>
          <w:rFonts w:hint="eastAsia" w:ascii="宋体" w:hAnsi="宋体" w:eastAsia="宋体"/>
          <w:noProof/>
          <w:color w:val="000000"/>
          <w:u w:val="single"/>
        </w:rPr>
        <w:t>引言</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2</w:t>
      </w:r>
    </w:p>
    <w:p>
      <w:pPr>
        <w:spacing w:line="360" w:lineRule="auto"/>
        <w:ind w:left="360"/>
      </w:pPr>
      <w:r>
        <w:rPr>
          <w:rFonts w:hint="eastAsia" w:ascii="Wingdings" w:hAnsi="Wingdings" w:eastAsia="Wingdings"/>
          <w:noProof/>
        </w:rPr>
        <w:t>◆	</w:t>
      </w:r>
      <w:r>
        <w:rPr>
          <w:rFonts w:hint="eastAsia" w:ascii="宋体" w:hAnsi="宋体" w:eastAsia="宋体"/>
          <w:noProof/>
          <w:color w:val="000000"/>
          <w:u w:val="single"/>
        </w:rPr>
        <w:t>应用平衡思想的几类问题</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3</w:t>
      </w:r>
    </w:p>
    <w:p>
      <w:pPr>
        <w:spacing w:line="360" w:lineRule="auto"/>
        <w:ind w:left="720"/>
      </w:pPr>
      <w:r>
        <w:rPr>
          <w:rFonts w:hint="eastAsia" w:ascii="Wingdings" w:hAnsi="Wingdings" w:eastAsia="Wingdings"/>
          <w:noProof/>
        </w:rPr>
        <w:t>●	</w:t>
      </w:r>
      <w:r>
        <w:rPr>
          <w:rFonts w:hint="eastAsia" w:ascii="宋体" w:hAnsi="宋体" w:eastAsia="宋体"/>
          <w:noProof/>
          <w:color w:val="000000"/>
          <w:u w:val="single"/>
        </w:rPr>
        <w:t>经典算法的非典型实现</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3</w:t>
      </w:r>
    </w:p>
    <w:p>
      <w:pPr>
        <w:spacing w:line="360" w:lineRule="auto"/>
        <w:ind w:left="1200"/>
      </w:pPr>
      <w:r>
        <w:rPr>
          <w:rFonts w:hint="eastAsia" w:ascii="Wingdings" w:hAnsi="Wingdings" w:eastAsia="Wingdings"/>
          <w:noProof/>
        </w:rPr>
        <w:t>⏹	</w:t>
      </w:r>
      <w:r>
        <w:rPr>
          <w:rFonts w:hint="eastAsia" w:ascii="宋体" w:hAnsi="宋体" w:eastAsia="宋体"/>
          <w:noProof/>
          <w:color w:val="000000"/>
          <w:u w:val="single"/>
        </w:rPr>
        <w:t>例题一、警卫安排问题</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3</w:t>
      </w:r>
    </w:p>
    <w:p>
      <w:pPr>
        <w:spacing w:line="360" w:lineRule="auto"/>
        <w:ind w:left="1200"/>
      </w:pPr>
      <w:r>
        <w:rPr>
          <w:rFonts w:hint="eastAsia" w:ascii="Wingdings" w:hAnsi="Wingdings" w:eastAsia="Wingdings"/>
          <w:noProof/>
        </w:rPr>
        <w:t>⏹	</w:t>
      </w:r>
      <w:r>
        <w:rPr>
          <w:rFonts w:hint="eastAsia" w:ascii="宋体" w:hAnsi="宋体" w:eastAsia="宋体"/>
          <w:noProof/>
          <w:color w:val="000000"/>
          <w:u w:val="single"/>
        </w:rPr>
        <w:t>例题二、Jackpot</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6</w:t>
      </w:r>
    </w:p>
    <w:p>
      <w:pPr>
        <w:spacing w:line="360" w:lineRule="auto"/>
        <w:ind w:left="720"/>
      </w:pPr>
      <w:r>
        <w:rPr>
          <w:rFonts w:hint="eastAsia" w:ascii="Wingdings" w:hAnsi="Wingdings" w:eastAsia="Wingdings"/>
          <w:noProof/>
        </w:rPr>
        <w:t>●	</w:t>
      </w:r>
      <w:r>
        <w:rPr>
          <w:rFonts w:hint="eastAsia" w:ascii="宋体" w:hAnsi="宋体" w:eastAsia="宋体"/>
          <w:noProof/>
          <w:color w:val="000000"/>
          <w:u w:val="single"/>
        </w:rPr>
        <w:t>效果优秀的非完美算法</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8</w:t>
      </w:r>
    </w:p>
    <w:p>
      <w:pPr>
        <w:spacing w:line="360" w:lineRule="auto"/>
        <w:ind w:left="1140"/>
      </w:pPr>
      <w:r>
        <w:rPr>
          <w:rFonts w:hint="eastAsia" w:ascii="Wingdings" w:hAnsi="Wingdings" w:eastAsia="Wingdings"/>
          <w:noProof/>
        </w:rPr>
        <w:t>⏹	</w:t>
      </w:r>
      <w:r>
        <w:rPr>
          <w:rFonts w:hint="eastAsia" w:ascii="宋体" w:hAnsi="宋体" w:eastAsia="宋体"/>
          <w:noProof/>
          <w:color w:val="000000"/>
          <w:u w:val="single"/>
        </w:rPr>
        <w:t>例题三、追捕盗贼</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8</w:t>
      </w:r>
    </w:p>
    <w:p>
      <w:pPr>
        <w:spacing w:line="360" w:lineRule="auto"/>
        <w:ind w:left="720"/>
      </w:pPr>
      <w:r>
        <w:rPr>
          <w:rFonts w:hint="eastAsia" w:ascii="Wingdings" w:hAnsi="Wingdings" w:eastAsia="Wingdings"/>
          <w:noProof/>
        </w:rPr>
        <w:t>●	</w:t>
      </w:r>
      <w:r>
        <w:rPr>
          <w:rFonts w:hint="eastAsia" w:ascii="宋体" w:hAnsi="宋体" w:eastAsia="宋体"/>
          <w:noProof/>
          <w:color w:val="000000"/>
          <w:u w:val="single"/>
        </w:rPr>
        <w:t>复杂问题的简单化构造</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12</w:t>
      </w:r>
    </w:p>
    <w:p>
      <w:pPr>
        <w:spacing w:line="360" w:lineRule="auto"/>
        <w:ind w:left="1140"/>
      </w:pPr>
      <w:r>
        <w:rPr>
          <w:rFonts w:hint="eastAsia" w:ascii="Wingdings" w:hAnsi="Wingdings" w:eastAsia="Wingdings"/>
          <w:noProof/>
        </w:rPr>
        <w:t>⏹	</w:t>
      </w:r>
      <w:r>
        <w:rPr>
          <w:rFonts w:hint="eastAsia" w:ascii="宋体" w:hAnsi="宋体" w:eastAsia="宋体"/>
          <w:noProof/>
          <w:color w:val="000000"/>
          <w:u w:val="single"/>
        </w:rPr>
        <w:t>例题四、数列维护</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12</w:t>
      </w:r>
    </w:p>
    <w:p>
      <w:pPr>
        <w:spacing w:line="360" w:lineRule="auto"/>
        <w:ind w:left="1140"/>
      </w:pPr>
      <w:r>
        <w:rPr>
          <w:rFonts w:hint="eastAsia" w:ascii="Wingdings" w:hAnsi="Wingdings" w:eastAsia="Wingdings"/>
          <w:noProof/>
        </w:rPr>
        <w:t>⏹	</w:t>
      </w:r>
      <w:r>
        <w:rPr>
          <w:rFonts w:hint="eastAsia" w:ascii="宋体" w:hAnsi="宋体" w:eastAsia="宋体"/>
          <w:noProof/>
          <w:color w:val="000000"/>
          <w:u w:val="single"/>
        </w:rPr>
        <w:t>例题五、树的维护</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14</w:t>
      </w:r>
    </w:p>
    <w:p>
      <w:pPr>
        <w:spacing w:line="360" w:lineRule="auto"/>
        <w:ind w:left="360"/>
      </w:pPr>
      <w:r>
        <w:rPr>
          <w:rFonts w:hint="eastAsia" w:ascii="Wingdings" w:hAnsi="Wingdings" w:eastAsia="Wingdings"/>
          <w:noProof/>
        </w:rPr>
        <w:t>◆	</w:t>
      </w:r>
      <w:r>
        <w:rPr>
          <w:rFonts w:hint="eastAsia" w:ascii="宋体" w:hAnsi="宋体" w:eastAsia="宋体"/>
          <w:noProof/>
          <w:color w:val="000000"/>
          <w:u w:val="single"/>
        </w:rPr>
        <w:t>总结</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17</w:t>
      </w:r>
    </w:p>
    <w:p>
      <w:pPr>
        <w:spacing w:line="360" w:lineRule="auto"/>
        <w:ind w:left="0"/>
      </w:pPr>
      <w:r>
        <w:rPr>
          <w:rFonts w:hint="eastAsia" w:ascii="Wingdings" w:hAnsi="Wingdings" w:eastAsia="Wingdings"/>
          <w:noProof/>
        </w:rPr>
        <w:t>●	</w:t>
      </w:r>
      <w:r>
        <w:rPr>
          <w:rFonts w:hint="eastAsia" w:ascii="宋体" w:hAnsi="宋体" w:eastAsia="宋体"/>
          <w:noProof/>
          <w:color w:val="000000"/>
          <w:u w:val="single"/>
        </w:rPr>
        <w:t>感谢</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18</w:t>
      </w:r>
    </w:p>
    <w:p>
      <w:pPr>
        <w:spacing w:line="360" w:lineRule="auto"/>
        <w:ind w:left="0"/>
      </w:pPr>
      <w:r>
        <w:rPr>
          <w:rFonts w:hint="eastAsia" w:ascii="Wingdings" w:hAnsi="Wingdings" w:eastAsia="Wingdings"/>
          <w:noProof/>
        </w:rPr>
        <w:t>●	</w:t>
      </w:r>
      <w:r>
        <w:rPr>
          <w:rFonts w:hint="eastAsia" w:ascii="宋体" w:hAnsi="宋体" w:eastAsia="宋体"/>
          <w:noProof/>
          <w:color w:val="000000"/>
          <w:u w:val="single"/>
        </w:rPr>
        <w:t>参考文献</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18</w:t>
      </w:r>
    </w:p>
    <w:p>
      <w:pPr>
        <w:spacing w:line="360" w:lineRule="auto"/>
        <w:ind w:left="0"/>
      </w:pPr>
      <w:r>
        <w:rPr>
          <w:rFonts w:hint="eastAsia" w:ascii="Wingdings" w:hAnsi="Wingdings" w:eastAsia="Wingdings"/>
          <w:noProof/>
        </w:rPr>
        <w:t>●	</w:t>
      </w:r>
      <w:r>
        <w:rPr>
          <w:rFonts w:hint="eastAsia" w:ascii="宋体" w:hAnsi="宋体" w:eastAsia="宋体"/>
          <w:noProof/>
          <w:color w:val="000000"/>
          <w:u w:val="single"/>
        </w:rPr>
        <w:t>附录</w:t>
      </w:r>
      <w:r>
        <w:rPr>
          <w:rFonts w:hint="eastAsia" w:ascii="宋体" w:hAnsi="宋体" w:eastAsia="宋体"/>
          <w:noProof/>
        </w:rPr>
        <w:t xml:space="preserve"> </w:t>
      </w:r>
      <w:r>
        <w:rPr>
          <w:rFonts w:hint="eastAsia" w:ascii="宋体" w:hAnsi="宋体" w:eastAsia="宋体"/>
          <w:noProof/>
          <w:color w:val="969696"/>
          <w:sz w:val="20"/>
          <w:u w:val="single"/>
          <w:vertAlign w:val="superscript"/>
        </w:rPr>
        <w:t xml:space="preserve">    </w:t>
      </w:r>
      <w:r>
        <w:rPr>
          <w:rFonts w:hint="eastAsia" w:ascii="宋体" w:hAnsi="宋体" w:eastAsia="宋体"/>
          <w:noProof/>
          <w:sz w:val="24"/>
        </w:rPr>
        <w:t xml:space="preserve"> 18</w:t>
      </w:r>
    </w:p>
    <w:p>
      <w:pPr>
        <w:spacing w:line="240" w:lineRule="auto"/>
        <w:ind/>
      </w:pPr>
      <w:r>
        <w:rPr>
          <w:rFonts w:hint="eastAsia"/>
          <w:noProof/>
        </w:rPr>
        <w:br w:type="page"/>
      </w:r>
    </w:p>
    <w:p>
      <w:pPr>
        <w:spacing w:line="360" w:lineRule="auto"/>
        <w:ind/>
      </w:pPr>
      <w:r>
        <w:rPr>
          <w:rFonts w:hint="eastAsia" w:ascii="宋体" w:hAnsi="宋体" w:eastAsia="宋体"/>
          <w:b/>
          <w:noProof/>
          <w:sz w:val="32"/>
        </w:rPr>
        <w:t>【摘要】</w:t>
      </w:r>
    </w:p>
    <w:p>
      <w:pPr>
        <w:spacing w:line="360" w:lineRule="auto"/>
        <w:ind/>
      </w:pPr>
      <w:r>
        <w:rPr>
          <w:rFonts w:hint="eastAsia" w:ascii="宋体" w:hAnsi="宋体" w:eastAsia="宋体"/>
          <w:noProof/>
        </w:rPr>
        <w:t xml:space="preserve">    应用计算机解题的核心是算法设计。但算法设计方面涉及的领域十分丰富。我们不能奢求能完美地应用所有的算法，所以我们关注的通常是如何合理运用已学知识，并在所掌握算法间构建一种平衡，在限定的时间内尽可能多地解决问题。本文尝试讨论一类平衡思想应用于算法构造、算法实现的模式。</w:t>
      </w:r>
    </w:p>
    <w:p>
      <w:pPr>
        <w:spacing w:line="360" w:lineRule="auto"/>
        <w:ind/>
      </w:pPr>
      <w:r>
        <w:rPr>
          <w:rFonts w:hint="eastAsia"/>
          <w:noProof/>
        </w:rPr>
        <w:t/>
      </w:r>
    </w:p>
    <w:p>
      <w:pPr>
        <w:spacing w:line="360" w:lineRule="auto"/>
        <w:ind/>
      </w:pPr>
      <w:r>
        <w:rPr>
          <w:rFonts w:hint="eastAsia" w:ascii="宋体" w:hAnsi="宋体" w:eastAsia="宋体"/>
          <w:b/>
          <w:noProof/>
          <w:sz w:val="32"/>
        </w:rPr>
        <w:t>【关键字】</w:t>
      </w:r>
    </w:p>
    <w:p>
      <w:pPr>
        <w:spacing w:line="360" w:lineRule="auto"/>
        <w:ind/>
      </w:pPr>
      <w:r>
        <w:rPr>
          <w:rFonts w:hint="eastAsia" w:ascii="宋体" w:hAnsi="宋体" w:eastAsia="宋体"/>
          <w:noProof/>
        </w:rPr>
        <w:t>平衡思想、平衡点、时空效率、编程复杂度</w:t>
      </w:r>
    </w:p>
    <w:p>
      <w:pPr>
        <w:spacing w:line="360" w:lineRule="auto"/>
        <w:ind/>
      </w:pPr>
      <w:r>
        <w:rPr>
          <w:rFonts w:hint="eastAsia"/>
          <w:noProof/>
        </w:rPr>
        <w:t/>
      </w:r>
    </w:p>
    <w:p>
      <w:pPr>
        <w:spacing w:line="360" w:lineRule="auto"/>
        <w:ind/>
      </w:pPr>
      <w:r>
        <w:rPr>
          <w:rFonts w:hint="eastAsia" w:ascii="宋体" w:hAnsi="宋体" w:eastAsia="宋体"/>
          <w:b/>
          <w:noProof/>
          <w:sz w:val="32"/>
        </w:rPr>
        <w:t>【正文】</w:t>
      </w:r>
    </w:p>
    <w:p>
      <w:pPr>
        <w:spacing w:line="360" w:lineRule="auto"/>
        <w:ind/>
      </w:pPr>
      <w:r>
        <w:rPr>
          <w:rFonts w:hint="eastAsia" w:ascii="宋体" w:hAnsi="宋体" w:eastAsia="宋体"/>
          <w:b/>
          <w:noProof/>
          <w:sz w:val="28"/>
        </w:rPr>
        <w:t>一、引言</w:t>
      </w:r>
    </w:p>
    <w:p>
      <w:pPr>
        <w:spacing w:before="100" w:line="360" w:lineRule="auto"/>
        <w:ind/>
      </w:pPr>
      <w:r>
        <w:rPr>
          <w:rFonts w:hint="eastAsia" w:ascii="宋体" w:hAnsi="宋体" w:eastAsia="宋体"/>
          <w:noProof/>
        </w:rPr>
        <w:t xml:space="preserve">    平衡通常指物体或系统的一种状态。处于平衡状态的物体或系统，除非受到外界的影响，它本身不会有任何自发的变化。多种状态达到平衡通常是我们所追求的目标。</w:t>
      </w:r>
    </w:p>
    <w:p>
      <w:pPr>
        <w:spacing w:line="360" w:lineRule="auto"/>
        <w:ind/>
      </w:pPr>
      <w:r>
        <w:rPr>
          <w:rFonts w:hint="eastAsia" w:ascii="宋体" w:hAnsi="宋体" w:eastAsia="宋体"/>
          <w:noProof/>
        </w:rPr>
        <w:t xml:space="preserve">    平衡思想是一种奇妙的思想，它的应用十分广泛。在算法设计，数据结构设计甚至程序设计中都能发现它的身影。计算机竞赛就是一场博弈，寻找这场博弈中的平衡点，合理应用平衡思想辅助算法设计与程序实现，往往能起到化腐朽为神奇的作用。</w:t>
      </w:r>
    </w:p>
    <w:p>
      <w:pPr>
        <w:spacing w:line="360" w:lineRule="auto"/>
        <w:ind/>
      </w:pPr>
      <w:r>
        <w:rPr>
          <w:rFonts w:hint="eastAsia" w:ascii="宋体" w:hAnsi="宋体" w:eastAsia="宋体"/>
          <w:noProof/>
        </w:rPr>
        <w:t xml:space="preserve">    在信息学竞赛中，平衡思想通常有以下几个方面的运用：</w:t>
      </w:r>
    </w:p>
    <w:p>
      <w:pPr>
        <w:spacing w:line="360" w:lineRule="auto"/>
        <w:ind/>
      </w:pPr>
      <w:r>
        <w:rPr>
          <w:rFonts w:hint="eastAsia" w:ascii="宋体" w:hAnsi="宋体" w:eastAsia="宋体"/>
          <w:noProof/>
        </w:rPr>
        <w:t xml:space="preserve">    1、博弈问题。有许多博弈类问题都可以转化成寻找平衡点的问题。</w:t>
      </w:r>
    </w:p>
    <w:p>
      <w:pPr>
        <w:spacing w:line="360" w:lineRule="auto"/>
        <w:ind/>
      </w:pPr>
      <w:r>
        <w:rPr>
          <w:rFonts w:hint="eastAsia" w:ascii="宋体" w:hAnsi="宋体" w:eastAsia="宋体"/>
          <w:noProof/>
        </w:rPr>
        <w:t xml:space="preserve">    2、数据结构的构建。每种数据结构都能以优秀的性能支持某些操作，合理选择应用数据结构，往往能通过略微提高一些操作的复杂度，降低大多数操作的复杂度，在不同操作的效率之间构建一种平衡，以达到优化的目的。</w:t>
      </w:r>
    </w:p>
    <w:p>
      <w:pPr>
        <w:spacing w:line="360" w:lineRule="auto"/>
        <w:ind w:firstLine="480"/>
      </w:pPr>
      <w:r>
        <w:rPr>
          <w:rFonts w:hint="eastAsia" w:ascii="宋体" w:hAnsi="宋体" w:eastAsia="宋体"/>
          <w:noProof/>
        </w:rPr>
        <w:t xml:space="preserve">3、时间效率 vs 空间效率。这类问题是我们经常遇到的问题。这类问题通常有这样的特性，我们能找到时间效率（或空间效率）十分优秀的算法，但代价是空间效率（或时间效率）极端低下。如何合理设计算法，组织数据，平衡二者的关系是解决这类问题的重点。</w:t>
      </w:r>
    </w:p>
    <w:p>
      <w:pPr>
        <w:spacing w:line="360" w:lineRule="auto"/>
        <w:ind w:firstLine="480"/>
      </w:pPr>
      <w:r>
        <w:rPr>
          <w:rFonts w:hint="eastAsia" w:ascii="宋体" w:hAnsi="宋体" w:eastAsia="宋体"/>
          <w:noProof/>
        </w:rPr>
        <w:t xml:space="preserve">4、时空效率 vs 其他。如果面对难题难以设计出优美的算法，又或者设计了优秀效率的算法，却无法实现或难以实现，就会出现非常尴尬的局面。合理应用平衡规划解决这类问题，往往能收到意想不到的效果。而这类问题也正是本文所要重点探讨的问题。</w:t>
      </w:r>
    </w:p>
    <w:p>
      <w:pPr>
        <w:spacing w:line="360" w:lineRule="auto"/>
        <w:ind w:firstLine="480"/>
      </w:pPr>
      <w:r>
        <w:rPr>
          <w:rFonts w:hint="eastAsia" w:ascii="宋体" w:hAnsi="宋体" w:eastAsia="宋体"/>
          <w:noProof/>
        </w:rPr>
        <w:t>下文将试图论述运用平衡思想解决这类问题中的三种常见模式：经典算法的非典型实现，效果优秀的非完美算法，以及复杂问题的简单化构造。</w:t>
      </w:r>
    </w:p>
    <w:p>
      <w:pPr>
        <w:spacing w:line="360" w:lineRule="auto"/>
        <w:ind/>
      </w:pPr>
      <w:r>
        <w:rPr>
          <w:rFonts w:hint="eastAsia"/>
          <w:noProof/>
        </w:rPr>
        <w:t/>
      </w:r>
    </w:p>
    <w:p>
      <w:pPr>
        <w:spacing w:line="360" w:lineRule="auto"/>
        <w:ind/>
      </w:pPr>
      <w:r>
        <w:rPr>
          <w:rFonts w:hint="eastAsia" w:ascii="Times New Roman" w:hAnsi="Times New Roman" w:eastAsia="Times New Roman"/>
          <w:noProof/>
          <w:sz w:val="28"/>
        </w:rPr>
        <w:t>2、</w:t>
      </w:r>
      <w:r>
        <w:rPr>
          <w:rFonts w:hint="eastAsia" w:ascii="宋体" w:hAnsi="宋体" w:eastAsia="宋体"/>
          <w:b/>
          <w:noProof/>
          <w:sz w:val="28"/>
        </w:rPr>
        <w:t>应用平衡思想的几类问题</w:t>
      </w:r>
    </w:p>
    <w:p>
      <w:pPr>
        <w:spacing w:line="360" w:lineRule="auto"/>
        <w:ind/>
      </w:pPr>
      <w:r>
        <w:rPr>
          <w:rFonts w:hint="eastAsia" w:ascii="宋体" w:hAnsi="宋体" w:eastAsia="宋体"/>
          <w:b/>
          <w:noProof/>
          <w:sz w:val="28"/>
        </w:rPr>
        <w:t>1、经典算法的非典型实现。</w:t>
      </w:r>
    </w:p>
    <w:p>
      <w:pPr>
        <w:spacing w:line="360" w:lineRule="auto"/>
        <w:ind/>
      </w:pPr>
      <w:r>
        <w:rPr>
          <w:rFonts w:hint="eastAsia" w:ascii="宋体" w:hAnsi="宋体" w:eastAsia="宋体"/>
          <w:noProof/>
        </w:rPr>
        <w:t xml:space="preserve">    大多数经典算法通常是为很多人所熟知，并且能够熟悉运用。经典算法通常也有很多不同的实现方法。例如拓扑排序，如果数据范围比较大，通常使用算法复杂度为O(n)的程序，但是如果范围比较小，一个不超过10行的</w:t>
      </w:r>
      <w:r>
        <w:drawing>
          <wp:inline distT="0" distB="0" distL="0" distR="0">
            <wp:extent cx="419100" cy="238125"/>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3"/>
                    <a:stretch>
                      <a:fillRect/>
                    </a:stretch>
                  </pic:blipFill>
                  <pic:spPr>
                    <a:xfrm>
                      <a:off x="0" y="0"/>
                      <a:ext cx="609600" cy="342900"/>
                    </a:xfrm>
                    <a:prstGeom prst="rect">
                      <a:avLst/>
                    </a:prstGeom>
                  </pic:spPr>
                </pic:pic>
              </a:graphicData>
            </a:graphic>
          </wp:inline>
        </w:drawing>
      </w:r>
      <w:r>
        <w:rPr>
          <w:rFonts w:hint="eastAsia" w:ascii="宋体" w:hAnsi="宋体" w:eastAsia="宋体"/>
          <w:noProof/>
          <w:sz w:val="24"/>
        </w:rPr>
        <w:t>的程序可以使代码看起来更为简洁。而不同的实现方法中，哪怕只是细微的不同，实现后的性能与效率也可能有很大的差别。更进一步，有些算法虽然堪称经典，但是无论是思考复杂度还是实现复杂度都相对颇高，在考场上来说，使用一些相对简单实用的方法无疑是一种不错的选择。</w:t>
      </w:r>
    </w:p>
    <w:p>
      <w:pPr>
        <w:spacing w:line="360" w:lineRule="auto"/>
        <w:ind/>
      </w:pPr>
      <w:r>
        <w:rPr>
          <w:rFonts w:hint="eastAsia"/>
          <w:noProof/>
        </w:rPr>
        <w:t/>
      </w:r>
    </w:p>
    <w:p>
      <w:pPr>
        <w:spacing w:line="360" w:lineRule="auto"/>
        <w:ind/>
      </w:pPr>
      <w:r>
        <w:rPr>
          <w:rFonts w:hint="eastAsia" w:ascii="宋体" w:hAnsi="宋体" w:eastAsia="宋体"/>
          <w:b/>
          <w:noProof/>
          <w:sz w:val="28"/>
        </w:rPr>
        <w:t xml:space="preserve">例题一、警卫安排问题(ural 1099)</w:t>
      </w:r>
    </w:p>
    <w:p>
      <w:pPr>
        <w:spacing w:line="360" w:lineRule="auto"/>
        <w:ind/>
      </w:pPr>
      <w:r>
        <w:rPr>
          <w:rFonts w:hint="eastAsia" w:ascii="宋体" w:hAnsi="宋体" w:eastAsia="宋体"/>
          <w:b/>
          <w:noProof/>
        </w:rPr>
        <w:t>题目描述：</w:t>
      </w:r>
    </w:p>
    <w:p>
      <w:pPr>
        <w:spacing w:line="360" w:lineRule="auto"/>
        <w:ind/>
      </w:pPr>
      <w:r>
        <w:rPr>
          <w:rFonts w:hint="eastAsia" w:ascii="宋体" w:hAnsi="宋体" w:eastAsia="宋体"/>
          <w:b/>
          <w:noProof/>
        </w:rPr>
        <w:t xml:space="preserve">    </w:t>
      </w:r>
      <w:r>
        <w:rPr>
          <w:rFonts w:hint="eastAsia" w:ascii="宋体" w:hAnsi="宋体" w:eastAsia="宋体"/>
          <w:noProof/>
        </w:rPr>
        <w:t>给定若干警卫间搭档关系，要求成对给警卫安排保卫工作，求能够安排警卫的最大值。（警卫人数不超过222）</w:t>
      </w:r>
    </w:p>
    <w:p>
      <w:pPr>
        <w:spacing w:line="360" w:lineRule="auto"/>
        <w:ind/>
      </w:pPr>
      <w:r>
        <w:rPr>
          <w:rFonts w:hint="eastAsia" w:ascii="宋体" w:hAnsi="宋体" w:eastAsia="宋体"/>
          <w:b/>
          <w:noProof/>
        </w:rPr>
        <w:t>初步分析：</w:t>
      </w:r>
    </w:p>
    <w:p>
      <w:pPr>
        <w:spacing w:line="360" w:lineRule="auto"/>
        <w:ind/>
      </w:pPr>
      <w:r>
        <w:rPr>
          <w:rFonts w:hint="eastAsia" w:ascii="宋体" w:hAnsi="宋体" w:eastAsia="宋体"/>
          <w:noProof/>
        </w:rPr>
        <w:t xml:space="preserve">    题目描述很简单，稍加分析后我们很容易看出来，这题的本质其实是要求我们求出任意图的最大匹配。</w:t>
      </w:r>
    </w:p>
    <w:p>
      <w:pPr>
        <w:spacing w:line="360" w:lineRule="auto"/>
        <w:ind/>
      </w:pPr>
      <w:r>
        <w:rPr>
          <w:rFonts w:hint="eastAsia" w:ascii="宋体" w:hAnsi="宋体" w:eastAsia="宋体"/>
          <w:noProof/>
        </w:rPr>
        <w:t xml:space="preserve">    任意图的最大匹配的经典算法是应用带花匈牙利树，时间复杂度为</w:t>
      </w:r>
      <w:r>
        <w:drawing>
          <wp:inline distT="0" distB="0" distL="0" distR="0">
            <wp:extent cx="419100" cy="238125"/>
            <wp:effectExtent l="0" t="0" r="0" b="0"/>
            <wp:docPr id="3" name="" descr=""/>
            <wp:cNvGraphicFramePr>
              <a:graphicFrameLocks noChangeAspect="true"/>
            </wp:cNvGraphicFramePr>
            <a:graphic>
              <a:graphicData uri="http://schemas.openxmlformats.org/drawingml/2006/picture">
                <pic:pic>
                  <pic:nvPicPr>
                    <pic:cNvPr id="4" name=""/>
                    <pic:cNvPicPr/>
                  </pic:nvPicPr>
                  <pic:blipFill>
                    <a:blip r:embed="rId4"/>
                    <a:stretch>
                      <a:fillRect/>
                    </a:stretch>
                  </pic:blipFill>
                  <pic:spPr>
                    <a:xfrm>
                      <a:off x="0" y="0"/>
                      <a:ext cx="609600" cy="342900"/>
                    </a:xfrm>
                    <a:prstGeom prst="rect">
                      <a:avLst/>
                    </a:prstGeom>
                  </pic:spPr>
                </pic:pic>
              </a:graphicData>
            </a:graphic>
          </wp:inline>
        </w:drawing>
      </w:r>
      <w:r>
        <w:rPr>
          <w:rFonts w:hint="eastAsia" w:ascii="宋体" w:hAnsi="宋体" w:eastAsia="宋体"/>
          <w:noProof/>
          <w:sz w:val="24"/>
        </w:rPr>
        <w:t>，对付这道题来说是绰绰有余的。但是带花树本身比较复杂，思维复杂度与编程复杂度较高，而且实现起来很容易退化，考场上有限的时间内难以完成。于是我们尝试考虑替代算法予以解决。</w:t>
      </w:r>
    </w:p>
    <w:p>
      <w:pPr>
        <w:spacing w:line="360" w:lineRule="auto"/>
        <w:ind/>
      </w:pPr>
      <w:r>
        <w:rPr>
          <w:rFonts w:hint="eastAsia" w:ascii="宋体" w:hAnsi="宋体" w:eastAsia="宋体"/>
          <w:b/>
          <w:noProof/>
        </w:rPr>
        <w:t>解法分析：</w:t>
      </w:r>
    </w:p>
    <w:p>
      <w:pPr>
        <w:spacing w:line="360" w:lineRule="auto"/>
        <w:ind w:firstLineChars="200"/>
      </w:pPr>
      <w:r>
        <w:rPr>
          <w:rFonts w:hint="eastAsia" w:ascii="宋体" w:hAnsi="宋体" w:eastAsia="宋体"/>
          <w:noProof/>
        </w:rPr>
        <w:t>解决二分图最大匹配的时候，主要过程是不断寻找交错增广树来调整。那么这么做对于任意图是否可行？答案是否定的。</w:t>
      </w:r>
    </w:p>
    <w:p>
      <w:pPr>
        <w:spacing w:line="360" w:lineRule="auto"/>
        <w:ind w:firstLineChars="200"/>
      </w:pPr>
      <w:r>
        <w:rPr>
          <w:rFonts w:hint="eastAsia" w:ascii="宋体" w:hAnsi="宋体" w:eastAsia="宋体"/>
          <w:noProof/>
        </w:rPr>
        <w:t>考察右边这张图（图一）。图中粗线表示当前状态下已匹配边，虚线表示未匹配边。若我们当前找的增广树如图二所示，那么我们就无法找到一条增广路。但实际上，存这样的一条增广路：</w:t>
      </w:r>
      <w:r>
        <w:drawing>
          <wp:inline distT="0" distB="0" distL="0" distR="0">
            <wp:extent cx="1571625" cy="171450"/>
            <wp:effectExtent l="0" t="0" r="0" b="0"/>
            <wp:docPr id="5" name="" descr=""/>
            <wp:cNvGraphicFramePr>
              <a:graphicFrameLocks noChangeAspect="true"/>
            </wp:cNvGraphicFramePr>
            <a:graphic>
              <a:graphicData uri="http://schemas.openxmlformats.org/drawingml/2006/picture">
                <pic:pic>
                  <pic:nvPicPr>
                    <pic:cNvPr id="6" name=""/>
                    <pic:cNvPicPr/>
                  </pic:nvPicPr>
                  <pic:blipFill>
                    <a:blip r:embed="rId5"/>
                    <a:stretch>
                      <a:fillRect/>
                    </a:stretch>
                  </pic:blipFill>
                  <pic:spPr>
                    <a:xfrm>
                      <a:off x="0" y="0"/>
                      <a:ext cx="2409825" cy="257175"/>
                    </a:xfrm>
                    <a:prstGeom prst="rect">
                      <a:avLst/>
                    </a:prstGeom>
                  </pic:spPr>
                </pic:pic>
              </a:graphicData>
            </a:graphic>
          </wp:inline>
        </w:drawing>
      </w:r>
      <w:r>
        <w:rPr>
          <w:rFonts w:hint="eastAsia" w:ascii="宋体" w:hAnsi="宋体" w:eastAsia="宋体"/>
          <w:noProof/>
          <w:sz w:val="24"/>
        </w:rPr>
        <w:t>。为了找到增广路，我们可以采用搜索的方法，但这样寻找增广路复杂度过高。</w:t>
      </w:r>
    </w:p>
    <w:p>
      <w:pPr>
        <w:spacing w:line="360" w:lineRule="auto"/>
        <w:ind/>
      </w:pPr>
      <w:r>
        <w:drawing>
          <wp:inline distT="0" distB="0" distL="0" distR="0">
            <wp:extent cx="828675" cy="2171700"/>
            <wp:effectExtent l="0" t="0" r="0" b="0"/>
            <wp:docPr id="7" name="" descr=""/>
            <wp:cNvGraphicFramePr>
              <a:graphicFrameLocks noChangeAspect="true"/>
            </wp:cNvGraphicFramePr>
            <a:graphic>
              <a:graphicData uri="http://schemas.openxmlformats.org/drawingml/2006/picture">
                <pic:pic>
                  <pic:nvPicPr>
                    <pic:cNvPr id="8" name=""/>
                    <pic:cNvPicPr/>
                  </pic:nvPicPr>
                  <pic:blipFill>
                    <a:blip r:embed="rId6"/>
                    <a:stretch>
                      <a:fillRect/>
                    </a:stretch>
                  </pic:blipFill>
                  <pic:spPr>
                    <a:xfrm>
                      <a:off x="0" y="0"/>
                      <a:ext cx="1238250" cy="3248025"/>
                    </a:xfrm>
                    <a:prstGeom prst="rect">
                      <a:avLst/>
                    </a:prstGeom>
                  </pic:spPr>
                </pic:pic>
              </a:graphicData>
            </a:graphic>
          </wp:inline>
        </w:drawing>
      </w:r>
      <w:r>
        <w:drawing>
          <wp:inline distT="0" distB="0" distL="0" distR="0">
            <wp:extent cx="1724025" cy="1581150"/>
            <wp:effectExtent l="0" t="0" r="0" b="0"/>
            <wp:docPr id="9" name="" descr=""/>
            <wp:cNvGraphicFramePr>
              <a:graphicFrameLocks noChangeAspect="true"/>
            </wp:cNvGraphicFramePr>
            <a:graphic>
              <a:graphicData uri="http://schemas.openxmlformats.org/drawingml/2006/picture">
                <pic:pic>
                  <pic:nvPicPr>
                    <pic:cNvPr id="10" name=""/>
                    <pic:cNvPicPr/>
                  </pic:nvPicPr>
                  <pic:blipFill>
                    <a:blip r:embed="rId7"/>
                    <a:stretch>
                      <a:fillRect/>
                    </a:stretch>
                  </pic:blipFill>
                  <pic:spPr>
                    <a:xfrm>
                      <a:off x="0" y="0"/>
                      <a:ext cx="2590800" cy="2381250"/>
                    </a:xfrm>
                    <a:prstGeom prst="rect">
                      <a:avLst/>
                    </a:prstGeom>
                  </pic:spPr>
                </pic:pic>
              </a:graphicData>
            </a:graphic>
          </wp:inline>
        </w:drawing>
      </w:r>
      <w:r>
        <w:rPr>
          <w:rFonts w:hint="eastAsia" w:ascii="宋体" w:hAnsi="宋体" w:eastAsia="宋体"/>
          <w:noProof/>
          <w:sz w:val="24"/>
        </w:rPr>
        <w:t xml:space="preserve">    我们注意到，采用调整增广轨的方法，如果一个点之前已经被匹配到，则之后无论如何调整，这个点始终能被匹配到。因此，对于一个待匹配点，是否能找到一条以它为起点的增广路是优化解的关键。而是否能找到一棵增广树又很大程度上依赖于之前找寻的情况，若要设计数据使得无法找到增广树通常又依赖于特定的扩展顺序。这启发我们采用随机扩展顺序的方法来尽量避免形成类似图一的特殊局面。</w:t>
      </w:r>
    </w:p>
    <w:p>
      <w:pPr>
        <w:spacing w:line="360" w:lineRule="auto"/>
        <w:ind/>
      </w:pPr>
      <w:r>
        <w:rPr>
          <w:rFonts w:hint="eastAsia" w:ascii="宋体" w:hAnsi="宋体" w:eastAsia="宋体"/>
          <w:noProof/>
        </w:rPr>
        <w:t xml:space="preserve">    笔者的程序中生成了两个随机序列，一个作为点的初次访问序，一个作为点的拓展顺序，然后直接使用一开始所说的寻找交错树的方法来扩展。同时，采用多次随机运行的方法提高最优解的出现概率。</w:t>
      </w:r>
    </w:p>
    <w:p>
      <w:pPr>
        <w:spacing w:line="360" w:lineRule="auto"/>
        <w:ind w:firstLine="480"/>
      </w:pPr>
      <w:r>
        <w:rPr>
          <w:rFonts w:hint="eastAsia" w:ascii="宋体" w:hAnsi="宋体" w:eastAsia="宋体"/>
          <w:noProof/>
        </w:rPr>
        <w:t>但是作为随机贪心算法，除了拿到AC之外，我们更应该关注这个程序通常的运行情况如何。上述算法中，在ural点数限制仅仅为222以下的情况下，通常运行次数却要设定为20至50才能基本上保证AC。相对于数据本身，这个运行次数还是比较大，说明算法本身具有比较大的不确定因素，以及出最优解概率并不是很高。所以我们需要进一步优化以提高一次运行的最优解出现概率。</w:t>
      </w:r>
    </w:p>
    <w:p>
      <w:pPr>
        <w:spacing w:line="360" w:lineRule="auto"/>
        <w:ind/>
      </w:pPr>
      <w:r>
        <w:rPr>
          <w:rFonts w:hint="eastAsia" w:ascii="宋体" w:hAnsi="宋体" w:eastAsia="宋体"/>
          <w:b/>
          <w:noProof/>
        </w:rPr>
        <w:t>进一步优化</w:t>
      </w:r>
    </w:p>
    <w:p>
      <w:pPr>
        <w:spacing w:line="360" w:lineRule="auto"/>
        <w:ind w:firstLineChars="200"/>
      </w:pPr>
      <w:r>
        <w:rPr>
          <w:rFonts w:hint="eastAsia" w:ascii="宋体" w:hAnsi="宋体" w:eastAsia="宋体"/>
          <w:noProof/>
        </w:rPr>
        <w:t>上述解法中曾提到，采用调整增广轨的方法，如果一个点之前已经被匹配到，则之后无论如何调整，这个点始终能被匹配到。它带来的另一个信息是，若一个点之前未被匹配到，那么在本轮搜索中，这个点最终将很可能保持未匹配的状态。因此影响最终结果的，往往是某个本应该被匹配到的点因为之前增广树的查找失败而被放弃匹配。初始算法解决这个问题的方法是全局重新搜索，所以常常出现为了一个点而全部重来的尴尬场面。其实这是舍近求远。我们完全可以换一个扩展顺序，对于当前未找到交错树从而无法匹配的点，直接重新搜索一棵交错树！当然大部分的图都无法实现完美匹配，所以类似运行次数的限制，我们需要设置一个失败次数上限。当为一个未匹配点寻找匹配点时，只有失败次数超过了这个上限才放弃。</w:t>
      </w:r>
    </w:p>
    <w:p>
      <w:pPr>
        <w:spacing w:line="360" w:lineRule="auto"/>
        <w:ind w:firstLineChars="200"/>
      </w:pPr>
      <w:r>
        <w:rPr>
          <w:rFonts w:hint="eastAsia" w:ascii="宋体" w:hAnsi="宋体" w:eastAsia="宋体"/>
          <w:noProof/>
        </w:rPr>
        <w:t>那么失败上限次数应该设置为多少比较好？进一步的，这个方法实现起来究竟效果如何呢？为此笔者进行了一系列的实验，得到了如下的实验数据表：</w:t>
      </w:r>
    </w:p>
    <w:tbl>
      <w:tblPr>
        <w:tblW w:w="0" w:type="auto"/>
      </w:tblPr>
      <w:tblGrid>
        <w:gridCol w:w="2160"/>
        <w:gridCol w:w="900"/>
        <w:gridCol w:w="900"/>
        <w:gridCol w:w="900"/>
        <w:gridCol w:w="900"/>
        <w:gridCol w:w="900"/>
        <w:gridCol w:w="900"/>
        <w:gridCol w:w="900"/>
      </w:tblGrid>
      <w:tr>
        <w:trPr/>
        <w:tc>
          <w:tcPr>
            <w:cnfStyle w:val="001000000000"/>
            <w:tcW w:w="2160" w:type="dxa"/>
            <w:tcBorders>
              <w:top w:val="single" w:color="000000" w:sz="6"/>
              <w:left w:val="single" w:color="000000" w:sz="6"/>
              <w:bottom w:val="single" w:color="000000" w:sz="6"/>
              <w:right w:val="single" w:color="000000" w:sz="6"/>
            </w:tcBorders>
            <w:vAlign w:val="center"/>
          </w:tcPr>
          <w:p>
            <w:pPr>
              <w:spacing w:line="240" w:lineRule="auto"/>
              <w:ind/>
              <w:jc w:val="center"/>
            </w:pPr>
            <w:r>
              <w:rPr>
                <w:rFonts w:hint="eastAsia" w:ascii="宋体" w:hAnsi="宋体" w:eastAsia="宋体"/>
                <w:noProof/>
                <w:sz w:val="21"/>
              </w:rPr>
              <w:t>运行次数-失败上限</w:t>
            </w:r>
          </w:p>
        </w:tc>
        <w:tc>
          <w:tcPr>
            <w:cnfStyle w:val="001000000000"/>
            <w:tcW w:w="900" w:type="dxa"/>
            <w:tcBorders>
              <w:top w:val="single" w:color="000000" w:sz="6"/>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5-5</w:t>
            </w:r>
          </w:p>
        </w:tc>
        <w:tc>
          <w:tcPr>
            <w:cnfStyle w:val="001000000000"/>
            <w:tcW w:w="900" w:type="dxa"/>
            <w:tcBorders>
              <w:top w:val="single" w:color="000000" w:sz="6"/>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5-10</w:t>
            </w:r>
          </w:p>
        </w:tc>
        <w:tc>
          <w:tcPr>
            <w:cnfStyle w:val="001000000000"/>
            <w:tcW w:w="900" w:type="dxa"/>
            <w:tcBorders>
              <w:top w:val="single" w:color="000000" w:sz="6"/>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10-1</w:t>
            </w:r>
          </w:p>
        </w:tc>
        <w:tc>
          <w:tcPr>
            <w:cnfStyle w:val="001000000000"/>
            <w:tcW w:w="900" w:type="dxa"/>
            <w:tcBorders>
              <w:top w:val="single" w:color="000000" w:sz="6"/>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10-10</w:t>
            </w:r>
          </w:p>
        </w:tc>
        <w:tc>
          <w:tcPr>
            <w:cnfStyle w:val="001000000000"/>
            <w:tcW w:w="900" w:type="dxa"/>
            <w:tcBorders>
              <w:top w:val="single" w:color="000000" w:sz="6"/>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20-1</w:t>
            </w:r>
          </w:p>
        </w:tc>
        <w:tc>
          <w:tcPr>
            <w:cnfStyle w:val="001000000000"/>
            <w:tcW w:w="900" w:type="dxa"/>
            <w:tcBorders>
              <w:top w:val="single" w:color="000000" w:sz="6"/>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20-10</w:t>
            </w:r>
          </w:p>
        </w:tc>
        <w:tc>
          <w:tcPr>
            <w:cnfStyle w:val="001000000000"/>
            <w:tcW w:w="900" w:type="dxa"/>
            <w:tcBorders>
              <w:top w:val="single" w:color="000000" w:sz="6"/>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50-1</w:t>
            </w:r>
          </w:p>
        </w:tc>
      </w:tr>
      <w:tr>
        <w:trPr/>
        <w:tc>
          <w:tcPr>
            <w:cnfStyle w:val="001000000000"/>
            <w:tcW w:w="2160" w:type="dxa"/>
            <w:tcBorders>
              <w:top/>
              <w:left w:val="single" w:color="000000" w:sz="6"/>
              <w:bottom w:val="single" w:color="000000" w:sz="6"/>
              <w:right w:val="single" w:color="000000" w:sz="6"/>
            </w:tcBorders>
            <w:vAlign w:val="center"/>
          </w:tcPr>
          <w:p>
            <w:pPr>
              <w:spacing w:line="240" w:lineRule="auto"/>
              <w:ind/>
              <w:jc w:val="center"/>
            </w:pPr>
            <w:r>
              <w:rPr>
                <w:rFonts w:hint="eastAsia" w:ascii="宋体" w:hAnsi="宋体" w:eastAsia="宋体"/>
                <w:noProof/>
                <w:sz w:val="21"/>
              </w:rPr>
              <w:t>Accepted</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90%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100%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90%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60%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100%</w:t>
            </w:r>
          </w:p>
        </w:tc>
      </w:tr>
      <w:tr>
        <w:trPr/>
        <w:tc>
          <w:tcPr>
            <w:cnfStyle w:val="001000000000"/>
            <w:tcW w:w="2160" w:type="dxa"/>
            <w:tcBorders>
              <w:top/>
              <w:left w:val="single" w:color="000000" w:sz="6"/>
              <w:bottom w:val="single" w:color="000000" w:sz="6"/>
              <w:right w:val="single" w:color="000000" w:sz="6"/>
            </w:tcBorders>
            <w:vAlign w:val="center"/>
          </w:tcPr>
          <w:p>
            <w:pPr>
              <w:spacing w:line="240" w:lineRule="auto"/>
              <w:ind/>
              <w:jc w:val="center"/>
            </w:pPr>
            <w:r>
              <w:rPr>
                <w:rFonts w:hint="eastAsia" w:ascii="宋体" w:hAnsi="宋体" w:eastAsia="宋体"/>
                <w:noProof/>
                <w:sz w:val="21"/>
              </w:rPr>
              <w:t xml:space="preserve">Wrong answer</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10%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100%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10%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40%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r>
      <w:tr>
        <w:trPr/>
        <w:tc>
          <w:tcPr>
            <w:cnfStyle w:val="001000000000"/>
            <w:tcW w:w="2160" w:type="dxa"/>
            <w:tcBorders>
              <w:top/>
              <w:left w:val="single" w:color="000000" w:sz="6"/>
              <w:bottom w:val="single" w:color="000000" w:sz="6"/>
              <w:right w:val="single" w:color="000000" w:sz="6"/>
            </w:tcBorders>
            <w:vAlign w:val="center"/>
          </w:tcPr>
          <w:p>
            <w:pPr>
              <w:spacing w:line="240" w:lineRule="auto"/>
              <w:ind/>
              <w:jc w:val="center"/>
            </w:pPr>
            <w:r>
              <w:rPr>
                <w:rFonts w:hint="eastAsia" w:ascii="宋体" w:hAnsi="宋体" w:eastAsia="宋体"/>
                <w:noProof/>
                <w:sz w:val="21"/>
              </w:rPr>
              <w:t xml:space="preserve">Time limit exceeded</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100%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w:t>
            </w:r>
          </w:p>
        </w:tc>
      </w:tr>
      <w:tr>
        <w:trPr/>
        <w:tc>
          <w:tcPr>
            <w:cnfStyle w:val="001000000000"/>
            <w:tcW w:w="2160" w:type="dxa"/>
            <w:tcBorders>
              <w:top/>
              <w:left w:val="single" w:color="000000" w:sz="6"/>
              <w:bottom w:val="single" w:color="000000" w:sz="6"/>
              <w:right w:val="single" w:color="000000" w:sz="6"/>
            </w:tcBorders>
            <w:vAlign w:val="center"/>
          </w:tcPr>
          <w:p>
            <w:pPr>
              <w:spacing w:line="240" w:lineRule="auto"/>
              <w:ind/>
              <w:jc w:val="center"/>
            </w:pPr>
            <w:r>
              <w:rPr>
                <w:rFonts w:hint="eastAsia" w:ascii="宋体" w:hAnsi="宋体" w:eastAsia="宋体"/>
                <w:noProof/>
                <w:sz w:val="21"/>
              </w:rPr>
              <w:t>平均AC时间</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0.0761</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0.1471</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0.2960</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0.0385</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w:t>
            </w:r>
          </w:p>
        </w:tc>
        <w:tc>
          <w:tcPr>
            <w:cnfStyle w:val="001000000000"/>
            <w:tcW w:w="900" w:type="dxa"/>
            <w:tcBorders>
              <w:top/>
              <w:left/>
              <w:bottom w:val="single" w:color="000000" w:sz="6"/>
              <w:right w:val="single" w:color="000000" w:sz="6"/>
            </w:tcBorders>
            <w:vAlign w:val="center"/>
          </w:tcPr>
          <w:p>
            <w:pPr>
              <w:spacing w:line="240" w:lineRule="auto"/>
              <w:ind/>
              <w:jc w:val="center"/>
            </w:pPr>
            <w:r>
              <w:rPr>
                <w:rFonts w:hint="eastAsia" w:ascii="宋体" w:hAnsi="宋体" w:eastAsia="宋体"/>
                <w:noProof/>
                <w:sz w:val="21"/>
              </w:rPr>
              <w:t>0.0795</w:t>
            </w:r>
          </w:p>
        </w:tc>
      </w:tr>
    </w:tbl>
    <w:p>
      <w:pPr>
        <w:spacing w:line="360" w:lineRule="auto"/>
        <w:ind w:firstLineChars="200"/>
      </w:pPr>
      <w:r>
        <w:rPr>
          <w:rFonts w:hint="eastAsia" w:ascii="宋体" w:hAnsi="宋体" w:eastAsia="宋体"/>
          <w:noProof/>
        </w:rPr>
        <w:t>实验的运行平台是Ural1099的测试，时限是0.5秒。表头的N-M表示程序将重复运行N次，失败上限设置为M，例如5-5表示程序将重复运行5次，失败上限设置为5。</w:t>
      </w:r>
    </w:p>
    <w:p>
      <w:pPr>
        <w:spacing w:line="360" w:lineRule="auto"/>
        <w:ind w:firstLineChars="200"/>
      </w:pPr>
      <w:r>
        <w:rPr>
          <w:rFonts w:hint="eastAsia" w:ascii="宋体" w:hAnsi="宋体" w:eastAsia="宋体"/>
          <w:noProof/>
        </w:rPr>
        <w:t>实验表明，这个方法能显著地提高一次运行的最优解出现概率。从表中数据可以看出，初始算法直到</w:t>
      </w:r>
      <w:r>
        <w:rPr>
          <w:rFonts w:hint="eastAsia" w:ascii="宋体" w:hAnsi="宋体" w:eastAsia="宋体"/>
          <w:b/>
          <w:noProof/>
        </w:rPr>
        <w:t>20-1</w:t>
      </w:r>
      <w:r>
        <w:rPr>
          <w:rFonts w:hint="eastAsia" w:ascii="宋体" w:hAnsi="宋体" w:eastAsia="宋体"/>
          <w:noProof/>
        </w:rPr>
        <w:t>才有50%以上的AC率，而优化后的方法将失败上限设置为5就可以让仅仅重复运行5次的AC率达到了90%。当然，这种方法同样存在一定的随机因素，加之Ural1099的数据比较强大（从数量到质量），所以出现了如表中5-10是100%AC但是10-10却只有90%的AC率的情况。</w:t>
      </w:r>
    </w:p>
    <w:p>
      <w:pPr>
        <w:spacing w:line="360" w:lineRule="auto"/>
        <w:ind w:firstLineChars="200"/>
      </w:pPr>
      <w:r>
        <w:rPr>
          <w:rFonts w:hint="eastAsia" w:ascii="宋体" w:hAnsi="宋体" w:eastAsia="宋体"/>
          <w:noProof/>
        </w:rPr>
        <w:t>但正所谓有得必有失。优化后的方法有着极高的准确率，但同时时间效率并不高。实验中，5-5的时间已经逼近了50-1的时间。虽然相对于时限来说还是比较轻松，但是其增长还是较可观的（20-10的全部超时就可以说明这一点）。实际上，虽然理论上时间复杂度仅仅是多一个所设置的失败上限的常数，但由于将进一步优化中需要大量地使用了随机函数，而生成随机函数的常数比较大，造成了实际程序的常数较大，拖累了时间。</w:t>
      </w:r>
    </w:p>
    <w:p>
      <w:pPr>
        <w:spacing w:line="360" w:lineRule="auto"/>
        <w:ind w:firstLineChars="200"/>
      </w:pPr>
      <w:r>
        <w:rPr>
          <w:rFonts w:hint="eastAsia" w:ascii="宋体" w:hAnsi="宋体" w:eastAsia="宋体"/>
          <w:noProof/>
        </w:rPr>
        <w:t>所以，两种算法都有其各自的优缺点，这就需要我们根据题目的给出的信息，根据实际算法的需求来进行选择。</w:t>
      </w:r>
    </w:p>
    <w:p>
      <w:pPr>
        <w:spacing w:line="360" w:lineRule="auto"/>
        <w:ind/>
      </w:pPr>
      <w:r>
        <w:rPr>
          <w:rFonts w:hint="eastAsia" w:ascii="宋体" w:hAnsi="宋体" w:eastAsia="宋体"/>
          <w:b/>
          <w:noProof/>
        </w:rPr>
        <w:t>进一步扩展：</w:t>
      </w:r>
    </w:p>
    <w:p>
      <w:pPr>
        <w:spacing w:line="360" w:lineRule="auto"/>
        <w:ind w:firstLineChars="200"/>
      </w:pPr>
      <w:r>
        <w:rPr>
          <w:rFonts w:hint="eastAsia" w:ascii="宋体" w:hAnsi="宋体" w:eastAsia="宋体"/>
          <w:noProof/>
        </w:rPr>
        <w:t>随机搜索序和设置失败上限的作用并不局限于此。</w:t>
      </w:r>
    </w:p>
    <w:p>
      <w:pPr>
        <w:spacing w:line="360" w:lineRule="auto"/>
        <w:ind w:firstLineChars="200"/>
      </w:pPr>
      <w:r>
        <w:rPr>
          <w:rFonts w:hint="eastAsia" w:ascii="宋体" w:hAnsi="宋体" w:eastAsia="宋体"/>
          <w:noProof/>
        </w:rPr>
        <w:t>对于随机搜索序，表面上看是根据克制数据或克制情况的</w:t>
      </w:r>
      <w:r>
        <w:rPr>
          <w:rFonts w:hint="eastAsia" w:ascii="宋体" w:hAnsi="宋体" w:eastAsia="宋体"/>
          <w:b/>
          <w:noProof/>
        </w:rPr>
        <w:t>顺序依赖性</w:t>
      </w:r>
      <w:r>
        <w:rPr>
          <w:rFonts w:hint="eastAsia" w:ascii="宋体" w:hAnsi="宋体" w:eastAsia="宋体"/>
          <w:noProof/>
        </w:rPr>
        <w:t>，应用随机的顺序来进行回避。其实其本质是：通过设置一些随机权值，以改变一个当前状态的属性，从而回避特殊情况的生成（例如本题是回避克制数据的生成）。我们常用的Treap，随机快排（随机选择比较变量），其本质也是如此。</w:t>
      </w:r>
    </w:p>
    <w:p>
      <w:pPr>
        <w:spacing w:line="360" w:lineRule="auto"/>
        <w:ind w:firstLineChars="200"/>
      </w:pPr>
      <w:r>
        <w:rPr>
          <w:rFonts w:hint="eastAsia" w:ascii="宋体" w:hAnsi="宋体" w:eastAsia="宋体"/>
          <w:noProof/>
        </w:rPr>
        <w:t>设置失败上限则是随机搜索序关于准确率的一个优化。随机算法不可避免还是有可能无法得到我们理想的状态或结果（例如本题依然可能找不到存在的增广路，又例如Treap并不完全平衡）。随机搜索序通常是全局重新运行来提高最优解的出现概率，而设置失败上限则是通过对于局部问题的精益求精来强化全局目标情况出现概率，常见的应用有大素数的测试等。</w:t>
      </w:r>
    </w:p>
    <w:p>
      <w:pPr>
        <w:spacing w:line="360" w:lineRule="auto"/>
        <w:ind/>
      </w:pPr>
      <w:r>
        <w:rPr>
          <w:rFonts w:hint="eastAsia" w:ascii="宋体" w:hAnsi="宋体" w:eastAsia="宋体"/>
          <w:b/>
          <w:noProof/>
        </w:rPr>
        <w:t>小结：</w:t>
      </w:r>
    </w:p>
    <w:p>
      <w:pPr>
        <w:spacing w:line="360" w:lineRule="auto"/>
        <w:ind w:firstLine="480"/>
      </w:pPr>
      <w:r>
        <w:rPr>
          <w:rFonts w:hint="eastAsia" w:ascii="宋体" w:hAnsi="宋体" w:eastAsia="宋体"/>
          <w:noProof/>
        </w:rPr>
        <w:t>对于这道题，两种方法都可以比较轻松地通过。考虑到数据范围并不大，为了追求准确率可以增加参数上限，或者为了保证时间效率压缩参数上限，这需要我们根据实际情况合理平衡二者之间的关系。以准确率为代价我们得到了随机贪心算法，以时间复杂度为代价我们得到了准确率的进一步的优化，但不论是哪种方法，都能有效地降低了思维与编程复杂度，达到了二者之间的相对平衡。</w:t>
      </w:r>
    </w:p>
    <w:p>
      <w:pPr>
        <w:spacing w:line="360" w:lineRule="auto"/>
        <w:ind w:firstLine="480"/>
      </w:pPr>
      <w:r>
        <w:rPr>
          <w:rFonts w:hint="eastAsia"/>
          <w:noProof/>
        </w:rPr>
        <w:t/>
      </w:r>
    </w:p>
    <w:p>
      <w:pPr>
        <w:spacing w:line="360" w:lineRule="auto"/>
        <w:ind/>
      </w:pPr>
      <w:r>
        <w:rPr>
          <w:rFonts w:hint="eastAsia" w:ascii="宋体" w:hAnsi="宋体" w:eastAsia="宋体"/>
          <w:b/>
          <w:noProof/>
          <w:sz w:val="28"/>
        </w:rPr>
        <w:t>例题二、Jackpot（PKU2103）</w:t>
      </w:r>
    </w:p>
    <w:p>
      <w:pPr>
        <w:spacing w:line="360" w:lineRule="auto"/>
        <w:ind/>
      </w:pPr>
      <w:r>
        <w:rPr>
          <w:rFonts w:hint="eastAsia" w:ascii="宋体" w:hAnsi="宋体" w:eastAsia="宋体"/>
          <w:b/>
          <w:noProof/>
        </w:rPr>
        <w:t>题目描述：</w:t>
      </w:r>
    </w:p>
    <w:p>
      <w:pPr>
        <w:spacing w:line="360" w:lineRule="auto"/>
        <w:ind/>
      </w:pPr>
      <w:r>
        <w:rPr>
          <w:rFonts w:hint="eastAsia" w:ascii="宋体" w:hAnsi="宋体" w:eastAsia="宋体"/>
          <w:noProof/>
        </w:rPr>
        <w:t xml:space="preserve">    等概率选择任意整数，若其能被p1,p2,p3...pn中至少一个数整除，那么称当前情况为胜利局面。给定p1,p2,p3...pn，（n&lt;=16）求得到胜利局面的概率（用最简分数表示）。</w:t>
      </w:r>
    </w:p>
    <w:p>
      <w:pPr>
        <w:spacing w:line="360" w:lineRule="auto"/>
        <w:ind/>
      </w:pPr>
      <w:r>
        <w:rPr>
          <w:rFonts w:hint="eastAsia" w:ascii="宋体" w:hAnsi="宋体" w:eastAsia="宋体"/>
          <w:b/>
          <w:noProof/>
        </w:rPr>
        <w:t>初步分析：</w:t>
      </w:r>
    </w:p>
    <w:p>
      <w:pPr>
        <w:spacing w:line="360" w:lineRule="auto"/>
        <w:ind/>
      </w:pPr>
      <w:r>
        <w:rPr>
          <w:rFonts w:hint="eastAsia" w:ascii="宋体" w:hAnsi="宋体" w:eastAsia="宋体"/>
          <w:b/>
          <w:noProof/>
        </w:rPr>
        <w:t xml:space="preserve">    </w:t>
      </w:r>
      <w:r>
        <w:rPr>
          <w:rFonts w:hint="eastAsia" w:ascii="宋体" w:hAnsi="宋体" w:eastAsia="宋体"/>
          <w:noProof/>
        </w:rPr>
        <w:t>本题看起来十分复杂。题目作为参考，给了一个比较复杂的计算概率的式子。</w:t>
      </w:r>
    </w:p>
    <w:p>
      <w:pPr>
        <w:spacing w:line="360" w:lineRule="auto"/>
        <w:ind/>
        <w:jc w:val="center"/>
      </w:pPr>
      <w:r>
        <w:drawing>
          <wp:inline distT="0" distB="0" distL="0" distR="0">
            <wp:extent cx="1685925" cy="571500"/>
            <wp:effectExtent l="0" t="0" r="0" b="0"/>
            <wp:docPr id="11" name="" descr=""/>
            <wp:cNvGraphicFramePr>
              <a:graphicFrameLocks noChangeAspect="true"/>
            </wp:cNvGraphicFramePr>
            <a:graphic>
              <a:graphicData uri="http://schemas.openxmlformats.org/drawingml/2006/picture">
                <pic:pic>
                  <pic:nvPicPr>
                    <pic:cNvPr id="12" name=""/>
                    <pic:cNvPicPr/>
                  </pic:nvPicPr>
                  <pic:blipFill>
                    <a:blip r:embed="rId8"/>
                    <a:stretch>
                      <a:fillRect/>
                    </a:stretch>
                  </pic:blipFill>
                  <pic:spPr>
                    <a:xfrm>
                      <a:off x="0" y="0"/>
                      <a:ext cx="2486025" cy="838200"/>
                    </a:xfrm>
                    <a:prstGeom prst="rect">
                      <a:avLst/>
                    </a:prstGeom>
                  </pic:spPr>
                </pic:pic>
              </a:graphicData>
            </a:graphic>
          </wp:inline>
        </w:drawing>
      </w:r>
    </w:p>
    <w:p>
      <w:pPr>
        <w:spacing w:line="360" w:lineRule="auto"/>
        <w:ind/>
      </w:pPr>
      <w:r>
        <w:rPr>
          <w:rFonts w:hint="eastAsia" w:ascii="宋体" w:hAnsi="宋体" w:eastAsia="宋体"/>
          <w:b/>
          <w:noProof/>
        </w:rPr>
        <w:t xml:space="preserve">    </w:t>
      </w:r>
      <w:r>
        <w:rPr>
          <w:rFonts w:hint="eastAsia" w:ascii="宋体" w:hAnsi="宋体" w:eastAsia="宋体"/>
          <w:noProof/>
        </w:rPr>
        <w:t>其中P表示最后结果的概率，</w:t>
      </w:r>
      <w:r>
        <w:drawing>
          <wp:inline distT="0" distB="0" distL="0" distR="0">
            <wp:extent cx="190500" cy="238125"/>
            <wp:effectExtent l="0" t="0" r="0" b="0"/>
            <wp:docPr id="13" name="" descr=""/>
            <wp:cNvGraphicFramePr>
              <a:graphicFrameLocks noChangeAspect="true"/>
            </wp:cNvGraphicFramePr>
            <a:graphic>
              <a:graphicData uri="http://schemas.openxmlformats.org/drawingml/2006/picture">
                <pic:pic>
                  <pic:nvPicPr>
                    <pic:cNvPr id="14" name=""/>
                    <pic:cNvPicPr/>
                  </pic:nvPicPr>
                  <pic:blipFill>
                    <a:blip r:embed="rId9"/>
                    <a:stretch>
                      <a:fillRect/>
                    </a:stretch>
                  </pic:blipFill>
                  <pic:spPr>
                    <a:xfrm>
                      <a:off x="0" y="0"/>
                      <a:ext cx="266700" cy="333375"/>
                    </a:xfrm>
                    <a:prstGeom prst="rect">
                      <a:avLst/>
                    </a:prstGeom>
                  </pic:spPr>
                </pic:pic>
              </a:graphicData>
            </a:graphic>
          </wp:inline>
        </w:drawing>
      </w:r>
      <w:r>
        <w:rPr>
          <w:rFonts w:hint="eastAsia" w:ascii="宋体" w:hAnsi="宋体" w:eastAsia="宋体"/>
          <w:noProof/>
          <w:sz w:val="24"/>
        </w:rPr>
        <w:t xml:space="preserve">是 - k 到 k 之间至少能被给定的p</w:t>
      </w:r>
      <w:r>
        <w:rPr>
          <w:rFonts w:hint="eastAsia" w:ascii="宋体" w:hAnsi="宋体" w:eastAsia="宋体"/>
          <w:noProof/>
          <w:sz w:val="24"/>
          <w:vertAlign w:val="subscript"/>
        </w:rPr>
        <w:t>1</w:t>
      </w:r>
      <w:r>
        <w:rPr>
          <w:rFonts w:hint="eastAsia" w:ascii="宋体" w:hAnsi="宋体" w:eastAsia="宋体"/>
          <w:noProof/>
          <w:sz w:val="24"/>
        </w:rPr>
        <w:t>,p</w:t>
      </w:r>
      <w:r>
        <w:rPr>
          <w:rFonts w:hint="eastAsia" w:ascii="宋体" w:hAnsi="宋体" w:eastAsia="宋体"/>
          <w:noProof/>
          <w:sz w:val="24"/>
          <w:vertAlign w:val="subscript"/>
        </w:rPr>
        <w:t>2</w:t>
      </w:r>
      <w:r>
        <w:rPr>
          <w:rFonts w:hint="eastAsia" w:ascii="宋体" w:hAnsi="宋体" w:eastAsia="宋体"/>
          <w:noProof/>
          <w:sz w:val="24"/>
        </w:rPr>
        <w:t>...p</w:t>
      </w:r>
      <w:r>
        <w:rPr>
          <w:rFonts w:hint="eastAsia" w:ascii="宋体" w:hAnsi="宋体" w:eastAsia="宋体"/>
          <w:noProof/>
          <w:sz w:val="24"/>
          <w:vertAlign w:val="subscript"/>
        </w:rPr>
        <w:t>n</w:t>
      </w:r>
      <w:r>
        <w:rPr>
          <w:rFonts w:hint="eastAsia" w:ascii="宋体" w:hAnsi="宋体" w:eastAsia="宋体"/>
          <w:noProof/>
          <w:sz w:val="24"/>
        </w:rPr>
        <w:t>其中一个数整除的个数。</w:t>
      </w:r>
    </w:p>
    <w:p>
      <w:pPr>
        <w:spacing w:line="360" w:lineRule="auto"/>
        <w:ind/>
      </w:pPr>
      <w:r>
        <w:rPr>
          <w:rFonts w:hint="eastAsia" w:ascii="宋体" w:hAnsi="宋体" w:eastAsia="宋体"/>
          <w:noProof/>
        </w:rPr>
        <w:t xml:space="preserve">    但如果直接用这个式子比较复杂。所以我们设计了下述算法代替。注意题目中涉及高精度计算，但本题时限卡的比较紧，如果用普通的高精度容易超时，巨大的常数无法忍受。如何合理优化常数成为了解决问题的关键。</w:t>
      </w:r>
    </w:p>
    <w:p>
      <w:pPr>
        <w:spacing w:line="360" w:lineRule="auto"/>
        <w:ind/>
      </w:pPr>
      <w:r>
        <w:rPr>
          <w:rFonts w:hint="eastAsia" w:ascii="宋体" w:hAnsi="宋体" w:eastAsia="宋体"/>
          <w:b/>
          <w:noProof/>
        </w:rPr>
        <w:t>解法分析：</w:t>
      </w:r>
    </w:p>
    <w:p>
      <w:pPr>
        <w:spacing w:line="360" w:lineRule="auto"/>
        <w:ind/>
      </w:pPr>
      <w:r>
        <w:rPr>
          <w:rFonts w:hint="eastAsia" w:ascii="宋体" w:hAnsi="宋体" w:eastAsia="宋体"/>
          <w:noProof/>
        </w:rPr>
        <w:t xml:space="preserve">    本题其实是数学题。题目等价于求取数区间为1~lcm(p1,p2,p3...)的时候的概率，但由于1 &lt;= p</w:t>
      </w:r>
      <w:r>
        <w:rPr>
          <w:rFonts w:hint="eastAsia" w:ascii="宋体" w:hAnsi="宋体" w:eastAsia="宋体"/>
          <w:noProof/>
          <w:vertAlign w:val="subscript"/>
        </w:rPr>
        <w:t>i</w:t>
      </w:r>
      <w:r>
        <w:rPr>
          <w:rFonts w:hint="eastAsia" w:ascii="宋体" w:hAnsi="宋体" w:eastAsia="宋体"/>
          <w:noProof/>
          <w:sz w:val="24"/>
        </w:rPr>
        <w:t xml:space="preserve"> &lt;= 10</w:t>
      </w:r>
      <w:r>
        <w:rPr>
          <w:rFonts w:hint="eastAsia" w:ascii="宋体" w:hAnsi="宋体" w:eastAsia="宋体"/>
          <w:noProof/>
          <w:sz w:val="24"/>
          <w:vertAlign w:val="superscript"/>
        </w:rPr>
        <w:t>9</w:t>
      </w:r>
      <w:r>
        <w:rPr>
          <w:rFonts w:hint="eastAsia" w:ascii="宋体" w:hAnsi="宋体" w:eastAsia="宋体"/>
          <w:noProof/>
          <w:sz w:val="24"/>
        </w:rPr>
        <w:t>，使得最小公倍数可能很大，直接扫描显然不现实。注意到给定的数最多只有16个，所以我们可以应用容斥原理求出区间中可以得到胜利局面的数的个数。由于题目涉及了许多求gcd，lcm的高精度，一个小技巧是开一个素数列表，当前状态以纪录素数的次数的方式记录，最后再还原成原来的整数。主算法的设计与实现并不困难。所以在主算法相同的情况下，高精度算法的实现优劣就成了左右程序效率的关键。</w:t>
      </w:r>
    </w:p>
    <w:p>
      <w:pPr>
        <w:spacing w:line="360" w:lineRule="auto"/>
        <w:ind/>
      </w:pPr>
      <w:r>
        <w:rPr>
          <w:rFonts w:hint="eastAsia" w:ascii="宋体" w:hAnsi="宋体" w:eastAsia="宋体"/>
          <w:noProof/>
        </w:rPr>
        <w:t xml:space="preserve">    本题涵盖了许多的高精度算法，而几乎每一次运算都要使用到高精度运算。其中使用最多的有高精度乘以单精度与高精度加减法。</w:t>
      </w:r>
    </w:p>
    <w:p>
      <w:pPr>
        <w:spacing w:line="360" w:lineRule="auto"/>
        <w:ind w:firstLine="480"/>
      </w:pPr>
      <w:r>
        <w:rPr>
          <w:rFonts w:hint="eastAsia" w:ascii="宋体" w:hAnsi="宋体" w:eastAsia="宋体"/>
          <w:noProof/>
        </w:rPr>
        <w:t>高精度运算有一个通用的优化：压位。在longint范围内通常是压4位（即万进制），在int64则可以压8位，而压位能有效地减少高精度数组的长度，从而提高效率。注意到程序实现时要大量使用div与mod运算，这两个运算的常数是比较大的。那么是否有办法绕开这两个运算呢？</w:t>
      </w:r>
    </w:p>
    <w:p>
      <w:pPr>
        <w:spacing w:line="360" w:lineRule="auto"/>
        <w:ind w:firstLine="480"/>
      </w:pPr>
      <w:r>
        <w:rPr>
          <w:rFonts w:hint="eastAsia" w:ascii="宋体" w:hAnsi="宋体" w:eastAsia="宋体"/>
          <w:noProof/>
        </w:rPr>
        <w:t>答案是肯定的。</w:t>
      </w:r>
    </w:p>
    <w:p>
      <w:pPr>
        <w:spacing w:line="360" w:lineRule="auto"/>
        <w:ind w:firstLine="480"/>
      </w:pPr>
      <w:r>
        <w:rPr>
          <w:rFonts w:hint="eastAsia" w:ascii="宋体" w:hAnsi="宋体" w:eastAsia="宋体"/>
          <w:noProof/>
        </w:rPr>
        <w:t>我们注意到，除法与取模的运算是为了进行压位处理的操作，（注意到若是高精度乘法，中间结果可能比较大，所以用while递减实现取模的效果更差）。但无论压位与否，我们的所采用的万进制等进行压位实质上还是沿用着通常的十进制的思维模式。但计算机处理二进制运算（位操作）显然要比十进制常数小。所以我们可以跳出思维惯性，采用二进制压位，这样，一些取模或者除法运算就能用位操作很好地实现。</w:t>
      </w:r>
    </w:p>
    <w:p>
      <w:pPr>
        <w:spacing w:line="360" w:lineRule="auto"/>
        <w:ind/>
      </w:pPr>
      <w:r>
        <w:rPr>
          <w:rFonts w:hint="eastAsia" w:ascii="宋体" w:hAnsi="宋体" w:eastAsia="宋体"/>
          <w:noProof/>
        </w:rPr>
        <w:t xml:space="preserve">    下面是两个程序主要部分的伪代码的对比。（高精度与单精度乘法）</w:t>
      </w:r>
    </w:p>
    <w:tbl>
      <w:tblPr>
        <w:tblW w:w="0" w:type="auto"/>
      </w:tblPr>
      <w:tblGrid>
        <w:gridCol w:w="4260"/>
        <w:gridCol w:w="4260"/>
      </w:tblGrid>
      <w:tr>
        <w:trPr/>
        <w:tc>
          <w:tcPr>
            <w:cnfStyle w:val="001000000000"/>
            <w:tcW w:w="426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4"/>
              </w:rPr>
              <w:t>采用</w:t>
            </w:r>
            <w:r>
              <w:drawing>
                <wp:inline distT="0" distB="0" distL="0" distR="0">
                  <wp:extent cx="238125" cy="190500"/>
                  <wp:effectExtent l="0" t="0" r="0" b="0"/>
                  <wp:docPr id="15" name="" descr=""/>
                  <wp:cNvGraphicFramePr>
                    <a:graphicFrameLocks noChangeAspect="true"/>
                  </wp:cNvGraphicFramePr>
                  <a:graphic>
                    <a:graphicData uri="http://schemas.openxmlformats.org/drawingml/2006/picture">
                      <pic:pic>
                        <pic:nvPicPr>
                          <pic:cNvPr id="16" name=""/>
                          <pic:cNvPicPr/>
                        </pic:nvPicPr>
                        <pic:blipFill>
                          <a:blip r:embed="rId10"/>
                          <a:stretch>
                            <a:fillRect/>
                          </a:stretch>
                        </pic:blipFill>
                        <pic:spPr>
                          <a:xfrm>
                            <a:off x="0" y="0"/>
                            <a:ext cx="352425" cy="285750"/>
                          </a:xfrm>
                          <a:prstGeom prst="rect">
                            <a:avLst/>
                          </a:prstGeom>
                        </pic:spPr>
                      </pic:pic>
                    </a:graphicData>
                  </a:graphic>
                </wp:inline>
              </w:drawing>
            </w:r>
            <w:r>
              <w:rPr>
                <w:rFonts w:hint="eastAsia" w:ascii="宋体" w:hAnsi="宋体" w:eastAsia="宋体"/>
                <w:noProof/>
                <w:sz w:val="24"/>
              </w:rPr>
              <w:t>进制压位的乘法</w:t>
            </w:r>
          </w:p>
        </w:tc>
        <w:tc>
          <w:tcPr>
            <w:cnfStyle w:val="001000000000"/>
            <w:tcW w:w="4260" w:type="dxa"/>
            <w:tcBorders>
              <w:top w:val="single" w:color="000000" w:sz="6"/>
              <w:left/>
              <w:bottom w:val="single" w:color="000000" w:sz="6"/>
              <w:right w:val="single" w:color="000000" w:sz="6"/>
            </w:tcBorders>
            <w:vAlign w:val="top"/>
          </w:tcPr>
          <w:p>
            <w:pPr>
              <w:spacing w:line="360" w:lineRule="auto"/>
              <w:ind/>
            </w:pPr>
            <w:r>
              <w:rPr>
                <w:rFonts w:hint="eastAsia" w:ascii="宋体" w:hAnsi="宋体" w:eastAsia="宋体"/>
                <w:noProof/>
                <w:sz w:val="24"/>
              </w:rPr>
              <w:t>采用</w:t>
            </w:r>
            <w:r>
              <w:drawing>
                <wp:inline distT="0" distB="0" distL="0" distR="0">
                  <wp:extent cx="180975" cy="171450"/>
                  <wp:effectExtent l="0" t="0" r="0" b="0"/>
                  <wp:docPr id="17" name="" descr=""/>
                  <wp:cNvGraphicFramePr>
                    <a:graphicFrameLocks noChangeAspect="true"/>
                  </wp:cNvGraphicFramePr>
                  <a:graphic>
                    <a:graphicData uri="http://schemas.openxmlformats.org/drawingml/2006/picture">
                      <pic:pic>
                        <pic:nvPicPr>
                          <pic:cNvPr id="18" name=""/>
                          <pic:cNvPicPr/>
                        </pic:nvPicPr>
                        <pic:blipFill>
                          <a:blip r:embed="rId11"/>
                          <a:stretch>
                            <a:fillRect/>
                          </a:stretch>
                        </pic:blipFill>
                        <pic:spPr>
                          <a:xfrm>
                            <a:off x="0" y="0"/>
                            <a:ext cx="257175" cy="247650"/>
                          </a:xfrm>
                          <a:prstGeom prst="rect">
                            <a:avLst/>
                          </a:prstGeom>
                        </pic:spPr>
                      </pic:pic>
                    </a:graphicData>
                  </a:graphic>
                </wp:inline>
              </w:drawing>
            </w:r>
            <w:r>
              <w:rPr>
                <w:rFonts w:hint="eastAsia" w:ascii="宋体" w:hAnsi="宋体" w:eastAsia="宋体"/>
                <w:noProof/>
                <w:sz w:val="24"/>
              </w:rPr>
              <w:t>进制压位的乘法</w:t>
            </w:r>
          </w:p>
        </w:tc>
      </w:tr>
      <w:tr>
        <w:trPr/>
        <w:tc>
          <w:tcPr>
            <w:cnfStyle w:val="001000000000"/>
            <w:tcW w:w="4260" w:type="dxa"/>
            <w:tcBorders>
              <w:top/>
              <w:left w:val="single" w:color="000000" w:sz="6"/>
              <w:bottom w:val="single" w:color="000000" w:sz="6"/>
              <w:right w:val="single" w:color="000000" w:sz="6"/>
            </w:tcBorders>
            <w:vAlign w:val="top"/>
          </w:tcPr>
          <w:p>
            <w:pPr>
              <w:spacing w:line="240" w:lineRule="auto"/>
              <w:ind/>
            </w:pPr>
            <w:r>
              <w:rPr>
                <w:rFonts w:hint="eastAsia" w:ascii="宋体" w:hAnsi="宋体" w:eastAsia="宋体"/>
                <w:noProof/>
                <w:sz w:val="21"/>
              </w:rPr>
              <w:t xml:space="preserve">for i  1 to a[0] + 1 do</w:t>
            </w:r>
          </w:p>
          <w:p>
            <w:pPr>
              <w:spacing w:line="240" w:lineRule="auto"/>
              <w:ind/>
            </w:pPr>
            <w:r>
              <w:rPr>
                <w:rFonts w:hint="eastAsia" w:ascii="宋体" w:hAnsi="宋体" w:eastAsia="宋体"/>
                <w:noProof/>
                <w:sz w:val="21"/>
              </w:rPr>
              <w:t xml:space="preserve">  begin</w:t>
            </w:r>
          </w:p>
          <w:p>
            <w:pPr>
              <w:spacing w:line="240" w:lineRule="auto"/>
              <w:ind w:firstLine="105" w:firstLineChars="50"/>
            </w:pPr>
            <w:r>
              <w:rPr>
                <w:rFonts w:hint="eastAsia" w:ascii="宋体" w:hAnsi="宋体" w:eastAsia="宋体"/>
                <w:noProof/>
                <w:sz w:val="21"/>
              </w:rPr>
              <w:t xml:space="preserve">   p  a[i] * b + p div</w:t>
            </w:r>
            <w:r>
              <w:drawing>
                <wp:inline distT="0" distB="0" distL="0" distR="0">
                  <wp:extent cx="238125" cy="190500"/>
                  <wp:effectExtent l="0" t="0" r="0" b="0"/>
                  <wp:docPr id="19" name="" descr=""/>
                  <wp:cNvGraphicFramePr>
                    <a:graphicFrameLocks noChangeAspect="true"/>
                  </wp:cNvGraphicFramePr>
                  <a:graphic>
                    <a:graphicData uri="http://schemas.openxmlformats.org/drawingml/2006/picture">
                      <pic:pic>
                        <pic:nvPicPr>
                          <pic:cNvPr id="20" name=""/>
                          <pic:cNvPicPr/>
                        </pic:nvPicPr>
                        <pic:blipFill>
                          <a:blip r:embed="rId12"/>
                          <a:stretch>
                            <a:fillRect/>
                          </a:stretch>
                        </pic:blipFill>
                        <pic:spPr>
                          <a:xfrm>
                            <a:off x="0" y="0"/>
                            <a:ext cx="352425" cy="285750"/>
                          </a:xfrm>
                          <a:prstGeom prst="rect">
                            <a:avLst/>
                          </a:prstGeom>
                        </pic:spPr>
                      </pic:pic>
                    </a:graphicData>
                  </a:graphic>
                </wp:inline>
              </w:drawing>
            </w:r>
            <w:r>
              <w:rPr>
                <w:rFonts w:hint="eastAsia" w:ascii="宋体" w:hAnsi="宋体" w:eastAsia="宋体"/>
                <w:noProof/>
                <w:sz w:val="24"/>
              </w:rPr>
              <w:t>;</w:t>
            </w:r>
          </w:p>
          <w:p>
            <w:pPr>
              <w:spacing w:line="240" w:lineRule="auto"/>
              <w:ind/>
            </w:pPr>
            <w:r>
              <w:rPr>
                <w:rFonts w:hint="eastAsia" w:ascii="宋体" w:hAnsi="宋体" w:eastAsia="宋体"/>
                <w:noProof/>
                <w:sz w:val="21"/>
              </w:rPr>
              <w:t xml:space="preserve">    a[i]  p mod</w:t>
            </w:r>
            <w:r>
              <w:drawing>
                <wp:inline distT="0" distB="0" distL="0" distR="0">
                  <wp:extent cx="238125" cy="190500"/>
                  <wp:effectExtent l="0" t="0" r="0" b="0"/>
                  <wp:docPr id="21" name="" descr=""/>
                  <wp:cNvGraphicFramePr>
                    <a:graphicFrameLocks noChangeAspect="true"/>
                  </wp:cNvGraphicFramePr>
                  <a:graphic>
                    <a:graphicData uri="http://schemas.openxmlformats.org/drawingml/2006/picture">
                      <pic:pic>
                        <pic:nvPicPr>
                          <pic:cNvPr id="22" name=""/>
                          <pic:cNvPicPr/>
                        </pic:nvPicPr>
                        <pic:blipFill>
                          <a:blip r:embed="rId13"/>
                          <a:stretch>
                            <a:fillRect/>
                          </a:stretch>
                        </pic:blipFill>
                        <pic:spPr>
                          <a:xfrm>
                            <a:off x="0" y="0"/>
                            <a:ext cx="352425" cy="285750"/>
                          </a:xfrm>
                          <a:prstGeom prst="rect">
                            <a:avLst/>
                          </a:prstGeom>
                        </pic:spPr>
                      </pic:pic>
                    </a:graphicData>
                  </a:graphic>
                </wp:inline>
              </w:drawing>
            </w:r>
            <w:r>
              <w:rPr>
                <w:rFonts w:hint="eastAsia" w:ascii="宋体" w:hAnsi="宋体" w:eastAsia="宋体"/>
                <w:noProof/>
                <w:sz w:val="21"/>
              </w:rPr>
              <w:t>;</w:t>
            </w:r>
          </w:p>
          <w:p>
            <w:pPr>
              <w:spacing w:line="240" w:lineRule="auto"/>
              <w:ind/>
            </w:pPr>
            <w:r>
              <w:rPr>
                <w:rFonts w:hint="eastAsia" w:ascii="宋体" w:hAnsi="宋体" w:eastAsia="宋体"/>
                <w:noProof/>
                <w:sz w:val="21"/>
              </w:rPr>
              <w:t xml:space="preserve">  end;</w:t>
            </w:r>
          </w:p>
        </w:tc>
        <w:tc>
          <w:tcPr>
            <w:cnfStyle w:val="001000000000"/>
            <w:tcW w:w="4260" w:type="dxa"/>
            <w:tcBorders>
              <w:top/>
              <w:left/>
              <w:bottom w:val="single" w:color="000000" w:sz="6"/>
              <w:right w:val="single" w:color="000000" w:sz="6"/>
            </w:tcBorders>
            <w:vAlign w:val="top"/>
          </w:tcPr>
          <w:p>
            <w:pPr>
              <w:spacing w:line="240" w:lineRule="auto"/>
              <w:ind/>
            </w:pPr>
            <w:r>
              <w:rPr>
                <w:rFonts w:hint="eastAsia" w:ascii="宋体" w:hAnsi="宋体" w:eastAsia="宋体"/>
                <w:noProof/>
                <w:sz w:val="21"/>
              </w:rPr>
              <w:t xml:space="preserve">for i  1 to a[0] + 1 do</w:t>
            </w:r>
          </w:p>
          <w:p>
            <w:pPr>
              <w:spacing w:line="240" w:lineRule="auto"/>
              <w:ind/>
            </w:pPr>
            <w:r>
              <w:rPr>
                <w:rFonts w:hint="eastAsia" w:ascii="宋体" w:hAnsi="宋体" w:eastAsia="宋体"/>
                <w:noProof/>
                <w:sz w:val="21"/>
              </w:rPr>
              <w:t xml:space="preserve">  begin</w:t>
            </w:r>
          </w:p>
          <w:p>
            <w:pPr>
              <w:spacing w:line="240" w:lineRule="auto"/>
              <w:ind w:firstLine="105" w:firstLineChars="50"/>
            </w:pPr>
            <w:r>
              <w:rPr>
                <w:rFonts w:hint="eastAsia" w:ascii="宋体" w:hAnsi="宋体" w:eastAsia="宋体"/>
                <w:noProof/>
                <w:sz w:val="21"/>
              </w:rPr>
              <w:t xml:space="preserve">   p  a[i] * b + p shr n;</w:t>
            </w:r>
          </w:p>
          <w:p>
            <w:pPr>
              <w:spacing w:line="240" w:lineRule="auto"/>
              <w:ind w:firstLine="105" w:firstLineChars="50"/>
            </w:pPr>
            <w:r>
              <w:rPr>
                <w:rFonts w:hint="eastAsia" w:ascii="宋体" w:hAnsi="宋体" w:eastAsia="宋体"/>
                <w:noProof/>
                <w:sz w:val="21"/>
              </w:rPr>
              <w:t xml:space="preserve">   a[i]  p and (</w:t>
            </w:r>
            <w:r>
              <w:drawing>
                <wp:inline distT="0" distB="0" distL="0" distR="0">
                  <wp:extent cx="180975" cy="171450"/>
                  <wp:effectExtent l="0" t="0" r="0" b="0"/>
                  <wp:docPr id="23" name="" descr=""/>
                  <wp:cNvGraphicFramePr>
                    <a:graphicFrameLocks noChangeAspect="true"/>
                  </wp:cNvGraphicFramePr>
                  <a:graphic>
                    <a:graphicData uri="http://schemas.openxmlformats.org/drawingml/2006/picture">
                      <pic:pic>
                        <pic:nvPicPr>
                          <pic:cNvPr id="24" name=""/>
                          <pic:cNvPicPr/>
                        </pic:nvPicPr>
                        <pic:blipFill>
                          <a:blip r:embed="rId14"/>
                          <a:stretch>
                            <a:fillRect/>
                          </a:stretch>
                        </pic:blipFill>
                        <pic:spPr>
                          <a:xfrm>
                            <a:off x="0" y="0"/>
                            <a:ext cx="257175" cy="247650"/>
                          </a:xfrm>
                          <a:prstGeom prst="rect">
                            <a:avLst/>
                          </a:prstGeom>
                        </pic:spPr>
                      </pic:pic>
                    </a:graphicData>
                  </a:graphic>
                </wp:inline>
              </w:drawing>
            </w:r>
            <w:r>
              <w:rPr>
                <w:rFonts w:hint="eastAsia" w:ascii="宋体" w:hAnsi="宋体" w:eastAsia="宋体"/>
                <w:noProof/>
                <w:sz w:val="24"/>
              </w:rPr>
              <w:t>-1</w:t>
            </w:r>
            <w:r>
              <w:rPr>
                <w:rFonts w:hint="eastAsia" w:ascii="宋体" w:hAnsi="宋体" w:eastAsia="宋体"/>
                <w:noProof/>
                <w:sz w:val="21"/>
              </w:rPr>
              <w:t>);</w:t>
            </w:r>
          </w:p>
          <w:p>
            <w:pPr>
              <w:spacing w:line="240" w:lineRule="auto"/>
              <w:ind/>
            </w:pPr>
            <w:r>
              <w:rPr>
                <w:rFonts w:hint="eastAsia" w:ascii="宋体" w:hAnsi="宋体" w:eastAsia="宋体"/>
                <w:noProof/>
                <w:sz w:val="24"/>
              </w:rPr>
              <w:t xml:space="preserve">  end;</w:t>
            </w:r>
          </w:p>
        </w:tc>
      </w:tr>
    </w:tbl>
    <w:p>
      <w:pPr>
        <w:spacing w:line="360" w:lineRule="auto"/>
        <w:ind/>
      </w:pPr>
      <w:r>
        <w:rPr>
          <w:rFonts w:hint="eastAsia" w:ascii="宋体" w:hAnsi="宋体" w:eastAsia="宋体"/>
          <w:noProof/>
        </w:rPr>
        <w:t xml:space="preserve">    可以发现，两者的程序几乎相同。但采用</w:t>
      </w:r>
      <w:r>
        <w:drawing>
          <wp:inline distT="0" distB="0" distL="0" distR="0">
            <wp:extent cx="180975" cy="171450"/>
            <wp:effectExtent l="0" t="0" r="0" b="0"/>
            <wp:docPr id="25" name="" descr=""/>
            <wp:cNvGraphicFramePr>
              <a:graphicFrameLocks noChangeAspect="true"/>
            </wp:cNvGraphicFramePr>
            <a:graphic>
              <a:graphicData uri="http://schemas.openxmlformats.org/drawingml/2006/picture">
                <pic:pic>
                  <pic:nvPicPr>
                    <pic:cNvPr id="26" name=""/>
                    <pic:cNvPicPr/>
                  </pic:nvPicPr>
                  <pic:blipFill>
                    <a:blip r:embed="rId15"/>
                    <a:stretch>
                      <a:fillRect/>
                    </a:stretch>
                  </pic:blipFill>
                  <pic:spPr>
                    <a:xfrm>
                      <a:off x="0" y="0"/>
                      <a:ext cx="257175" cy="247650"/>
                    </a:xfrm>
                    <a:prstGeom prst="rect">
                      <a:avLst/>
                    </a:prstGeom>
                  </pic:spPr>
                </pic:pic>
              </a:graphicData>
            </a:graphic>
          </wp:inline>
        </w:drawing>
      </w:r>
      <w:r>
        <w:rPr>
          <w:rFonts w:hint="eastAsia" w:ascii="宋体" w:hAnsi="宋体" w:eastAsia="宋体"/>
          <w:noProof/>
          <w:sz w:val="24"/>
        </w:rPr>
        <w:t>进制压位的乘法利用位运算代替了运算常数很高的div与mod，而同等情况下压位后数组长度与通常的压位差别不大（甚至稍优），所以实际应用时可以取得很好的效果。在本题中，笔者的程序应用了这个方法，在1秒内就通过了所有的数据。</w:t>
      </w:r>
    </w:p>
    <w:p>
      <w:pPr>
        <w:spacing w:line="360" w:lineRule="auto"/>
        <w:ind/>
      </w:pPr>
      <w:r>
        <w:rPr>
          <w:rFonts w:hint="eastAsia" w:ascii="宋体" w:hAnsi="宋体" w:eastAsia="宋体"/>
          <w:noProof/>
        </w:rPr>
        <w:t xml:space="preserve">    当然有得必有失。这种优化因为采用</w:t>
      </w:r>
      <w:r>
        <w:drawing>
          <wp:inline distT="0" distB="0" distL="0" distR="0">
            <wp:extent cx="180975" cy="171450"/>
            <wp:effectExtent l="0" t="0" r="0" b="0"/>
            <wp:docPr id="27" name="" descr=""/>
            <wp:cNvGraphicFramePr>
              <a:graphicFrameLocks noChangeAspect="true"/>
            </wp:cNvGraphicFramePr>
            <a:graphic>
              <a:graphicData uri="http://schemas.openxmlformats.org/drawingml/2006/picture">
                <pic:pic>
                  <pic:nvPicPr>
                    <pic:cNvPr id="28" name=""/>
                    <pic:cNvPicPr/>
                  </pic:nvPicPr>
                  <pic:blipFill>
                    <a:blip r:embed="rId16"/>
                    <a:stretch>
                      <a:fillRect/>
                    </a:stretch>
                  </pic:blipFill>
                  <pic:spPr>
                    <a:xfrm>
                      <a:off x="0" y="0"/>
                      <a:ext cx="257175" cy="247650"/>
                    </a:xfrm>
                    <a:prstGeom prst="rect">
                      <a:avLst/>
                    </a:prstGeom>
                  </pic:spPr>
                </pic:pic>
              </a:graphicData>
            </a:graphic>
          </wp:inline>
        </w:drawing>
      </w:r>
      <w:r>
        <w:rPr>
          <w:rFonts w:hint="eastAsia" w:ascii="宋体" w:hAnsi="宋体" w:eastAsia="宋体"/>
          <w:noProof/>
          <w:sz w:val="24"/>
        </w:rPr>
        <w:t>进制进行压位，但通常答案都是要求输出10进制的结果，所以无法类似</w:t>
      </w:r>
      <w:r>
        <w:drawing>
          <wp:inline distT="0" distB="0" distL="0" distR="0">
            <wp:extent cx="238125" cy="190500"/>
            <wp:effectExtent l="0" t="0" r="0" b="0"/>
            <wp:docPr id="29" name="" descr=""/>
            <wp:cNvGraphicFramePr>
              <a:graphicFrameLocks noChangeAspect="true"/>
            </wp:cNvGraphicFramePr>
            <a:graphic>
              <a:graphicData uri="http://schemas.openxmlformats.org/drawingml/2006/picture">
                <pic:pic>
                  <pic:nvPicPr>
                    <pic:cNvPr id="30" name=""/>
                    <pic:cNvPicPr/>
                  </pic:nvPicPr>
                  <pic:blipFill>
                    <a:blip r:embed="rId17"/>
                    <a:stretch>
                      <a:fillRect/>
                    </a:stretch>
                  </pic:blipFill>
                  <pic:spPr>
                    <a:xfrm>
                      <a:off x="0" y="0"/>
                      <a:ext cx="352425" cy="285750"/>
                    </a:xfrm>
                    <a:prstGeom prst="rect">
                      <a:avLst/>
                    </a:prstGeom>
                  </pic:spPr>
                </pic:pic>
              </a:graphicData>
            </a:graphic>
          </wp:inline>
        </w:drawing>
      </w:r>
      <w:r>
        <w:rPr>
          <w:rFonts w:hint="eastAsia" w:ascii="宋体" w:hAnsi="宋体" w:eastAsia="宋体"/>
          <w:noProof/>
          <w:sz w:val="24"/>
        </w:rPr>
        <w:t>那样直接输出。在输出时需要对其进行高精度计算对10取模。这里就不再赘述了。</w:t>
      </w:r>
    </w:p>
    <w:p>
      <w:pPr>
        <w:spacing w:line="360" w:lineRule="auto"/>
        <w:ind/>
      </w:pPr>
      <w:r>
        <w:rPr>
          <w:rFonts w:hint="eastAsia" w:ascii="宋体" w:hAnsi="宋体" w:eastAsia="宋体"/>
          <w:b/>
          <w:noProof/>
        </w:rPr>
        <w:t>小结：</w:t>
      </w:r>
    </w:p>
    <w:p>
      <w:pPr>
        <w:spacing w:line="360" w:lineRule="auto"/>
        <w:ind w:firstLineChars="200"/>
      </w:pPr>
      <w:r>
        <w:rPr>
          <w:rFonts w:hint="eastAsia" w:ascii="宋体" w:hAnsi="宋体" w:eastAsia="宋体"/>
          <w:noProof/>
        </w:rPr>
        <w:t>例题在实现中跳出了典型实现的思维框架，创新地使用了二进制压位思想。虽然修改后在最后输出时的取模操作提高了输出的时间复杂度，但毕竟输出的次数通常不多，而程序中调用高精度运算的次数却可能很大（例如本题）。这里以提高输出的复杂度为代价，降低了运算的常数复杂度，实质上是构建了二者的算法复杂度之间的平衡，所以最后能取得相当不错的效果。</w:t>
      </w:r>
    </w:p>
    <w:p>
      <w:pPr>
        <w:spacing w:line="360" w:lineRule="auto"/>
        <w:ind/>
      </w:pPr>
      <w:r>
        <w:rPr>
          <w:rFonts w:hint="eastAsia"/>
          <w:noProof/>
        </w:rPr>
        <w:t/>
      </w:r>
    </w:p>
    <w:p>
      <w:pPr>
        <w:spacing w:line="360" w:lineRule="auto"/>
        <w:ind/>
      </w:pPr>
      <w:r>
        <w:rPr>
          <w:rFonts w:hint="eastAsia" w:ascii="宋体" w:hAnsi="宋体" w:eastAsia="宋体"/>
          <w:noProof/>
        </w:rPr>
        <w:t xml:space="preserve">    经典算法还有很多，也有一大部分无论设计与实现都存在一定的困难，很多细节的操作往往也能左右算法的效率。在这样一类问题中，本来是简化问题的经典算法却成为了程序实现的障碍。根据实际需求，合理改造算法，细心设计算法细节的实现，有效地平衡算法中不同部分的复杂度关系，建立各部分之间的平衡，往往是解决这类问题的利器。</w:t>
      </w:r>
    </w:p>
    <w:p>
      <w:pPr>
        <w:spacing w:line="360" w:lineRule="auto"/>
        <w:ind/>
      </w:pPr>
      <w:r>
        <w:rPr>
          <w:rFonts w:hint="eastAsia"/>
          <w:noProof/>
        </w:rPr>
        <w:t/>
      </w:r>
    </w:p>
    <w:p>
      <w:pPr>
        <w:spacing w:line="360" w:lineRule="auto"/>
        <w:ind/>
      </w:pPr>
      <w:r>
        <w:rPr>
          <w:rFonts w:hint="eastAsia" w:ascii="宋体" w:hAnsi="宋体" w:eastAsia="宋体"/>
          <w:b/>
          <w:noProof/>
          <w:sz w:val="28"/>
        </w:rPr>
        <w:t>2、效果优秀的非完美算法</w:t>
      </w:r>
    </w:p>
    <w:p>
      <w:pPr>
        <w:spacing w:line="360" w:lineRule="auto"/>
        <w:ind/>
      </w:pPr>
      <w:r>
        <w:rPr>
          <w:rFonts w:hint="eastAsia" w:ascii="宋体" w:hAnsi="宋体" w:eastAsia="宋体"/>
          <w:noProof/>
        </w:rPr>
        <w:t xml:space="preserve">    在信息学竞赛的赛场上，遇到不会做的题目对大多数人来说是很平常的事情。但是如果就此放弃也未免太可惜了。毕竟一道题一百分往往能直接左右竞赛的结果。如果题目有部分分，又或者题目是要求我们求最优解或者构造最优方案时，采用些非完美算法或者近似算法往往能收到不错的效果（虽然不一定能满分）。如果类似下文能使用DP、贪心算法构造出“几乎是对”的算法的话，则能为我们节省下大量的思考时间，达到了得到的分数与所消耗时间的平衡，性价比可谓是非常高。</w:t>
      </w:r>
    </w:p>
    <w:p>
      <w:pPr>
        <w:spacing w:line="360" w:lineRule="auto"/>
        <w:ind/>
      </w:pPr>
      <w:r>
        <w:rPr>
          <w:rFonts w:hint="eastAsia"/>
          <w:noProof/>
        </w:rPr>
        <w:t/>
      </w:r>
    </w:p>
    <w:p>
      <w:pPr>
        <w:spacing w:line="360" w:lineRule="auto"/>
        <w:ind/>
      </w:pPr>
      <w:r>
        <w:rPr>
          <w:rFonts w:hint="eastAsia" w:ascii="宋体" w:hAnsi="宋体" w:eastAsia="宋体"/>
          <w:b/>
          <w:noProof/>
          <w:sz w:val="28"/>
        </w:rPr>
        <w:t xml:space="preserve">例题三、追捕盗贼（NOI2007 Day2 catch)</w:t>
      </w:r>
    </w:p>
    <w:p>
      <w:pPr>
        <w:spacing w:line="360" w:lineRule="auto"/>
        <w:ind/>
      </w:pPr>
      <w:r>
        <w:rPr>
          <w:rFonts w:hint="eastAsia" w:ascii="宋体" w:hAnsi="宋体" w:eastAsia="宋体"/>
          <w:b/>
          <w:noProof/>
        </w:rPr>
        <w:t>题目描述：</w:t>
      </w:r>
    </w:p>
    <w:p>
      <w:pPr>
        <w:spacing w:line="360" w:lineRule="auto"/>
        <w:ind/>
      </w:pPr>
      <w:r>
        <w:rPr>
          <w:rFonts w:hint="eastAsia" w:ascii="宋体" w:hAnsi="宋体" w:eastAsia="宋体"/>
          <w:noProof/>
        </w:rPr>
        <w:t xml:space="preserve">    Magic Land 由N 个城市，N-1 条公路彼此连接起来，任意两个城市间都可以通过若干条公路互达。大盗Frank能够在公路上以任意速度移动。你的任务就是抓住大盗Frank。但是你完全不知道Frank躲在哪个城市，或者正在哪条公路上移动，所以需要制定一个周密的抓捕计划。每个单位时间你可以完成以下几个操作：1、在某个城市空降一位警探。2、把留在某个城市里的一位警探直接召回指挥部。3、让待在某个城市的一位警探沿着公路移动到另一个城市。若警探和大盗在同一城市或者同一条公路上移动则可以抓获大盗。请你制定一个使用人数最少的捕获计划，并且操作次数不能超过20000。</w:t>
      </w:r>
    </w:p>
    <w:p>
      <w:pPr>
        <w:spacing w:line="360" w:lineRule="auto"/>
        <w:ind/>
      </w:pPr>
      <w:r>
        <w:rPr>
          <w:rFonts w:hint="eastAsia" w:ascii="宋体" w:hAnsi="宋体" w:eastAsia="宋体"/>
          <w:b/>
          <w:noProof/>
        </w:rPr>
        <w:t>初步分析：</w:t>
      </w:r>
    </w:p>
    <w:p>
      <w:pPr>
        <w:spacing w:line="360" w:lineRule="auto"/>
        <w:ind/>
      </w:pPr>
      <w:r>
        <w:rPr>
          <w:rFonts w:hint="eastAsia" w:ascii="宋体" w:hAnsi="宋体" w:eastAsia="宋体"/>
          <w:noProof/>
        </w:rPr>
        <w:t xml:space="preserve">    本题初看上去并不复杂，但却是这次比赛最难的一道题。事实上，这是一道论文题级别的题目，涉及许多定理与推论，思维复杂度编程复杂度同时达到一定的高度。事实证明，考场上也没有人想出来标准做法。但这一百分也不能扔掉。考虑到这题的评分标准存在部分分，而且只要有一个可行解就有分，即使是简单的构造也能拿到一定的分数。所以各种骗分的算法蜂拥而至，也取得了一定的效果。但是这题的数据还是比较强大，寻常的骗分效果并不理想。于是经过一定的思考，我们可以发现一种比较不错的替代算法。</w:t>
      </w:r>
    </w:p>
    <w:p>
      <w:pPr>
        <w:spacing w:line="360" w:lineRule="auto"/>
        <w:ind/>
      </w:pPr>
      <w:r>
        <w:rPr>
          <w:rFonts w:hint="eastAsia" w:ascii="宋体" w:hAnsi="宋体" w:eastAsia="宋体"/>
          <w:b/>
          <w:noProof/>
        </w:rPr>
        <w:t>解法分析：</w:t>
      </w:r>
    </w:p>
    <w:p>
      <w:pPr>
        <w:spacing w:line="360" w:lineRule="auto"/>
        <w:ind/>
      </w:pPr>
      <w:r>
        <w:drawing>
          <wp:inline distT="0" distB="0" distL="0" distR="0">
            <wp:extent cx="1514475" cy="1209675"/>
            <wp:effectExtent l="0" t="0" r="0" b="0"/>
            <wp:docPr id="31" name="" descr=""/>
            <wp:cNvGraphicFramePr>
              <a:graphicFrameLocks noChangeAspect="true"/>
            </wp:cNvGraphicFramePr>
            <a:graphic>
              <a:graphicData uri="http://schemas.openxmlformats.org/drawingml/2006/picture">
                <pic:pic>
                  <pic:nvPicPr>
                    <pic:cNvPr id="32" name=""/>
                    <pic:cNvPicPr/>
                  </pic:nvPicPr>
                  <pic:blipFill>
                    <a:blip r:embed="rId18"/>
                    <a:stretch>
                      <a:fillRect/>
                    </a:stretch>
                  </pic:blipFill>
                  <pic:spPr>
                    <a:xfrm>
                      <a:off x="0" y="0"/>
                      <a:ext cx="2266950" cy="1809750"/>
                    </a:xfrm>
                    <a:prstGeom prst="rect">
                      <a:avLst/>
                    </a:prstGeom>
                  </pic:spPr>
                </pic:pic>
              </a:graphicData>
            </a:graphic>
          </wp:inline>
        </w:drawing>
      </w:r>
      <w:r>
        <w:rPr>
          <w:rFonts w:hint="eastAsia" w:ascii="宋体" w:hAnsi="宋体" w:eastAsia="宋体"/>
          <w:noProof/>
          <w:sz w:val="24"/>
        </w:rPr>
        <w:t xml:space="preserve">    我们首先考察简单的样例数据。</w:t>
      </w:r>
    </w:p>
    <w:p>
      <w:pPr>
        <w:spacing w:line="360" w:lineRule="auto"/>
        <w:ind/>
      </w:pPr>
      <w:r>
        <w:rPr>
          <w:rFonts w:hint="eastAsia" w:ascii="宋体" w:hAnsi="宋体" w:eastAsia="宋体"/>
          <w:noProof/>
        </w:rPr>
        <w:t xml:space="preserve">    城市与城市之间的连接关系如右图所示。一种可行解是：始终在城市2驻扎一个警探，然后在城市1降落1个警探并往城市2移动，到达城市2后收回，并对城市3、4进行类似的操作。</w:t>
      </w:r>
    </w:p>
    <w:p>
      <w:pPr>
        <w:spacing w:line="360" w:lineRule="auto"/>
        <w:ind/>
      </w:pPr>
      <w:r>
        <w:rPr>
          <w:rFonts w:hint="eastAsia" w:ascii="宋体" w:hAnsi="宋体" w:eastAsia="宋体"/>
          <w:noProof/>
        </w:rPr>
        <w:t xml:space="preserve">    样例虽然简单，但给我们提供了一种非常有用的构造思想。我们知道，树上的任意一个点可以将树拆分成若干个无关的部分。对应于这道题目来说，在一个点上常驻一个警探可以使大盗无法从被这个点分隔开的一个部分进入另一个部分。显然，为了使我们之前的搜索过程没有浪费，进行分叉的搜索时，在分割点上驻一个警探可以保住之前的搜索成果。</w:t>
      </w:r>
    </w:p>
    <w:p>
      <w:pPr>
        <w:spacing w:line="360" w:lineRule="auto"/>
        <w:ind/>
      </w:pPr>
      <w:r>
        <w:rPr>
          <w:rFonts w:hint="eastAsia" w:ascii="宋体" w:hAnsi="宋体" w:eastAsia="宋体"/>
          <w:noProof/>
        </w:rPr>
        <w:t xml:space="preserve">    这样，我们就可以每次选择一个点将图拆分成若干个不同的部分。每个部分就是一个缩小规模版本的题目。这不是神似我们常用的动态规划的解题构造法么？根据这个思路，我们能得到一个大概的转移方程式：</w:t>
      </w:r>
    </w:p>
    <w:p>
      <w:pPr>
        <w:spacing w:line="360" w:lineRule="auto"/>
        <w:ind/>
        <w:jc w:val="center"/>
      </w:pPr>
      <w:r>
        <w:drawing>
          <wp:inline distT="0" distB="0" distL="0" distR="0">
            <wp:extent cx="2047875" cy="304800"/>
            <wp:effectExtent l="0" t="0" r="0" b="0"/>
            <wp:docPr id="33" name="" descr=""/>
            <wp:cNvGraphicFramePr>
              <a:graphicFrameLocks noChangeAspect="true"/>
            </wp:cNvGraphicFramePr>
            <a:graphic>
              <a:graphicData uri="http://schemas.openxmlformats.org/drawingml/2006/picture">
                <pic:pic>
                  <pic:nvPicPr>
                    <pic:cNvPr id="34" name=""/>
                    <pic:cNvPicPr/>
                  </pic:nvPicPr>
                  <pic:blipFill>
                    <a:blip r:embed="rId19"/>
                    <a:stretch>
                      <a:fillRect/>
                    </a:stretch>
                  </pic:blipFill>
                  <pic:spPr>
                    <a:xfrm>
                      <a:off x="0" y="0"/>
                      <a:ext cx="3028950" cy="447675"/>
                    </a:xfrm>
                    <a:prstGeom prst="rect">
                      <a:avLst/>
                    </a:prstGeom>
                  </pic:spPr>
                </pic:pic>
              </a:graphicData>
            </a:graphic>
          </wp:inline>
        </w:drawing>
      </w:r>
    </w:p>
    <w:p>
      <w:pPr>
        <w:spacing w:line="360" w:lineRule="auto"/>
        <w:ind/>
      </w:pPr>
      <w:r>
        <w:rPr>
          <w:rFonts w:hint="eastAsia" w:ascii="宋体" w:hAnsi="宋体" w:eastAsia="宋体"/>
          <w:noProof/>
        </w:rPr>
        <w:t xml:space="preserve">    其中，</w:t>
      </w:r>
      <w:r>
        <w:drawing>
          <wp:inline distT="0" distB="0" distL="0" distR="0">
            <wp:extent cx="371475" cy="200025"/>
            <wp:effectExtent l="0" t="0" r="0" b="0"/>
            <wp:docPr id="35" name="" descr=""/>
            <wp:cNvGraphicFramePr>
              <a:graphicFrameLocks noChangeAspect="true"/>
            </wp:cNvGraphicFramePr>
            <a:graphic>
              <a:graphicData uri="http://schemas.openxmlformats.org/drawingml/2006/picture">
                <pic:pic>
                  <pic:nvPicPr>
                    <pic:cNvPr id="36" name=""/>
                    <pic:cNvPicPr/>
                  </pic:nvPicPr>
                  <pic:blipFill>
                    <a:blip r:embed="rId20"/>
                    <a:stretch>
                      <a:fillRect/>
                    </a:stretch>
                  </pic:blipFill>
                  <pic:spPr>
                    <a:xfrm>
                      <a:off x="0" y="0"/>
                      <a:ext cx="561975" cy="304800"/>
                    </a:xfrm>
                    <a:prstGeom prst="rect">
                      <a:avLst/>
                    </a:prstGeom>
                  </pic:spPr>
                </pic:pic>
              </a:graphicData>
            </a:graphic>
          </wp:inline>
        </w:drawing>
      </w:r>
      <w:r>
        <w:rPr>
          <w:rFonts w:hint="eastAsia" w:ascii="宋体" w:hAnsi="宋体" w:eastAsia="宋体"/>
          <w:noProof/>
          <w:sz w:val="24"/>
        </w:rPr>
        <w:t>表示树的点集为V时候的较优（最优）警探放置数量，</w:t>
      </w:r>
      <w:r>
        <w:drawing>
          <wp:inline distT="0" distB="0" distL="0" distR="0">
            <wp:extent cx="447675" cy="228600"/>
            <wp:effectExtent l="0" t="0" r="0" b="0"/>
            <wp:docPr id="37" name="" descr=""/>
            <wp:cNvGraphicFramePr>
              <a:graphicFrameLocks noChangeAspect="true"/>
            </wp:cNvGraphicFramePr>
            <a:graphic>
              <a:graphicData uri="http://schemas.openxmlformats.org/drawingml/2006/picture">
                <pic:pic>
                  <pic:nvPicPr>
                    <pic:cNvPr id="38" name=""/>
                    <pic:cNvPicPr/>
                  </pic:nvPicPr>
                  <pic:blipFill>
                    <a:blip r:embed="rId21"/>
                    <a:stretch>
                      <a:fillRect/>
                    </a:stretch>
                  </pic:blipFill>
                  <pic:spPr>
                    <a:xfrm>
                      <a:off x="0" y="0"/>
                      <a:ext cx="666750" cy="333375"/>
                    </a:xfrm>
                    <a:prstGeom prst="rect">
                      <a:avLst/>
                    </a:prstGeom>
                  </pic:spPr>
                </pic:pic>
              </a:graphicData>
            </a:graphic>
          </wp:inline>
        </w:drawing>
      </w:r>
      <w:r>
        <w:rPr>
          <w:rFonts w:hint="eastAsia" w:ascii="宋体" w:hAnsi="宋体" w:eastAsia="宋体"/>
          <w:noProof/>
          <w:sz w:val="24"/>
        </w:rPr>
        <w:t>表示第i棵子树（点集为</w:t>
      </w:r>
      <w:r>
        <w:drawing>
          <wp:inline distT="0" distB="0" distL="0" distR="0">
            <wp:extent cx="200025" cy="295275"/>
            <wp:effectExtent l="0" t="0" r="0" b="0"/>
            <wp:docPr id="39" name="" descr=""/>
            <wp:cNvGraphicFramePr>
              <a:graphicFrameLocks noChangeAspect="true"/>
            </wp:cNvGraphicFramePr>
            <a:graphic>
              <a:graphicData uri="http://schemas.openxmlformats.org/drawingml/2006/picture">
                <pic:pic>
                  <pic:nvPicPr>
                    <pic:cNvPr id="40" name=""/>
                    <pic:cNvPicPr/>
                  </pic:nvPicPr>
                  <pic:blipFill>
                    <a:blip r:embed="rId22"/>
                    <a:stretch>
                      <a:fillRect/>
                    </a:stretch>
                  </pic:blipFill>
                  <pic:spPr>
                    <a:xfrm>
                      <a:off x="0" y="0"/>
                      <a:ext cx="228600" cy="333375"/>
                    </a:xfrm>
                    <a:prstGeom prst="rect">
                      <a:avLst/>
                    </a:prstGeom>
                  </pic:spPr>
                </pic:pic>
              </a:graphicData>
            </a:graphic>
          </wp:inline>
        </w:drawing>
      </w:r>
      <w:r>
        <w:rPr>
          <w:rFonts w:hint="eastAsia" w:ascii="宋体" w:hAnsi="宋体" w:eastAsia="宋体"/>
          <w:noProof/>
          <w:sz w:val="24"/>
        </w:rPr>
        <w:t>）的情况。</w:t>
      </w:r>
    </w:p>
    <w:p>
      <w:pPr>
        <w:spacing w:line="360" w:lineRule="auto"/>
        <w:ind/>
      </w:pPr>
      <w:r>
        <w:rPr>
          <w:rFonts w:hint="eastAsia" w:ascii="宋体" w:hAnsi="宋体" w:eastAsia="宋体"/>
          <w:noProof/>
        </w:rPr>
        <w:t xml:space="preserve">    但是子状态的情况并不好构造，如果构造不当，这样的结果并不一定很优。</w:t>
      </w:r>
    </w:p>
    <w:p>
      <w:pPr>
        <w:spacing w:line="360" w:lineRule="auto"/>
        <w:ind/>
      </w:pPr>
      <w:r>
        <w:rPr>
          <w:rFonts w:hint="eastAsia" w:ascii="宋体" w:hAnsi="宋体" w:eastAsia="宋体"/>
          <w:noProof/>
        </w:rPr>
        <w:t xml:space="preserve">    最简单的方法，我们可以搜索每次拆分的点。但是这么做时间复杂度十分高，而且输出方案、程序实现也相对麻烦。同时我们考虑这样的情况，例如一个点将这棵树分成了若干个部分，如果我们搜索行动进行到了最后一部分时，原本驻扎的警探就可以沿路径前进，这样可以节省一个驻扎在分割点的警探，结果通常会更优。</w:t>
      </w:r>
    </w:p>
    <w:p>
      <w:pPr>
        <w:spacing w:line="360" w:lineRule="auto"/>
        <w:ind w:firstLine="480"/>
      </w:pPr>
      <w:r>
        <w:rPr>
          <w:rFonts w:hint="eastAsia" w:ascii="宋体" w:hAnsi="宋体" w:eastAsia="宋体"/>
          <w:noProof/>
        </w:rPr>
        <w:t>而且，一棵子树的最优解情况并不容易转移到原树上。对于这种方法，子树的若干最优解如何选择，如何与整棵树的解进行衔接从而构造最终解，如何保证正确性最优性的兼并？这些都是我们需要考虑但又十分困难的问题。</w:t>
      </w:r>
    </w:p>
    <w:p>
      <w:pPr>
        <w:spacing w:line="360" w:lineRule="auto"/>
        <w:ind w:firstLine="480"/>
      </w:pPr>
      <w:r>
        <w:rPr>
          <w:rFonts w:hint="eastAsia" w:ascii="宋体" w:hAnsi="宋体" w:eastAsia="宋体"/>
          <w:noProof/>
        </w:rPr>
        <w:t>但我们怎能就此放弃这道题？花时间考虑过于复杂的标准方法显然不现实。考虑到有部分分，我们完全可以修改上述方法使之能取得一个较优解。</w:t>
      </w:r>
    </w:p>
    <w:p>
      <w:pPr>
        <w:spacing w:line="360" w:lineRule="auto"/>
        <w:ind/>
      </w:pPr>
      <w:r>
        <w:rPr>
          <w:rFonts w:hint="eastAsia" w:ascii="宋体" w:hAnsi="宋体" w:eastAsia="宋体"/>
          <w:noProof/>
        </w:rPr>
        <w:t xml:space="preserve">    上述方法有一个重点是考虑将树分解成了若干个小规模的问题，但同时产生一个问题，如何衔接子问题与总问题的构造？我们不妨将初始的分割点作为树的根，构建整棵树，子问题的分割点直接设置为子树的根。每次选取一个需求最多的子树作为最后扩展部分。采用这样的思路，一个新的近似构造方法产生了。</w:t>
      </w:r>
    </w:p>
    <w:p>
      <w:pPr>
        <w:spacing w:line="360" w:lineRule="auto"/>
        <w:ind/>
      </w:pPr>
      <w:r>
        <w:rPr>
          <w:rFonts w:hint="eastAsia" w:ascii="宋体" w:hAnsi="宋体" w:eastAsia="宋体"/>
          <w:noProof/>
        </w:rPr>
        <w:t xml:space="preserve">    首先枚举初始分割点，将初始分割点作为树根建树。对这棵树进行类似树状动态规划的贪心构造。我们有如下状态转移方程。</w:t>
      </w:r>
    </w:p>
    <w:p>
      <w:pPr>
        <w:spacing w:line="360" w:lineRule="auto"/>
        <w:ind/>
        <w:jc w:val="center"/>
      </w:pPr>
      <w:r>
        <w:drawing>
          <wp:inline distT="0" distB="0" distL="0" distR="0">
            <wp:extent cx="4143375" cy="542925"/>
            <wp:effectExtent l="0" t="0" r="0" b="0"/>
            <wp:docPr id="41" name="" descr=""/>
            <wp:cNvGraphicFramePr>
              <a:graphicFrameLocks noChangeAspect="true"/>
            </wp:cNvGraphicFramePr>
            <a:graphic>
              <a:graphicData uri="http://schemas.openxmlformats.org/drawingml/2006/picture">
                <pic:pic>
                  <pic:nvPicPr>
                    <pic:cNvPr id="42" name=""/>
                    <pic:cNvPicPr/>
                  </pic:nvPicPr>
                  <pic:blipFill>
                    <a:blip r:embed="rId23"/>
                    <a:stretch>
                      <a:fillRect/>
                    </a:stretch>
                  </pic:blipFill>
                  <pic:spPr>
                    <a:xfrm>
                      <a:off x="0" y="0"/>
                      <a:ext cx="5732145" cy="750743"/>
                    </a:xfrm>
                    <a:prstGeom prst="rect">
                      <a:avLst/>
                    </a:prstGeom>
                  </pic:spPr>
                </pic:pic>
              </a:graphicData>
            </a:graphic>
          </wp:inline>
        </w:drawing>
      </w:r>
    </w:p>
    <w:p>
      <w:pPr>
        <w:spacing w:line="360" w:lineRule="auto"/>
        <w:ind w:firstLineChars="200"/>
      </w:pPr>
      <w:r>
        <w:rPr>
          <w:rFonts w:hint="eastAsia" w:ascii="宋体" w:hAnsi="宋体" w:eastAsia="宋体"/>
          <w:noProof/>
        </w:rPr>
        <w:t>其中D(x)表示以x为根节点的树的较优（最优）警探放置数量。son[x]表示节点x的儿子节点的集合。</w:t>
      </w:r>
    </w:p>
    <w:p>
      <w:pPr>
        <w:spacing w:line="360" w:lineRule="auto"/>
        <w:ind/>
      </w:pPr>
      <w:r>
        <w:rPr>
          <w:rFonts w:hint="eastAsia" w:ascii="宋体" w:hAnsi="宋体" w:eastAsia="宋体"/>
          <w:noProof/>
        </w:rPr>
        <w:t xml:space="preserve">    构造具体解的时候，我们也完全可以按照转移来进行构造。整个过程是递归实现的。将两个警探驻扎在分割点上，派出一个警探移动向分割点的子节点，然后重复上述过程，探索完毕（即警探走到了叶子节点）就立刻将警探回收。对每一个分割点，最后探索需求警探数最大的子树，此时不用额外派遣警探，直接将分割点上警探移动到子节点，并重复上述过程直到整棵树探索完毕。</w:t>
      </w:r>
    </w:p>
    <w:p>
      <w:pPr>
        <w:spacing w:line="360" w:lineRule="auto"/>
        <w:ind/>
      </w:pPr>
      <w:r>
        <w:rPr>
          <w:rFonts w:hint="eastAsia" w:ascii="宋体" w:hAnsi="宋体" w:eastAsia="宋体"/>
          <w:noProof/>
        </w:rPr>
        <w:t xml:space="preserve">    从实现方面来说，算法的主体部分无论计算还是构造，实现起来都相对比较轻松。但这个算法的最后效果如何呢？</w:t>
      </w:r>
    </w:p>
    <w:p>
      <w:pPr>
        <w:spacing w:line="360" w:lineRule="auto"/>
        <w:ind w:firstLine="480"/>
      </w:pPr>
      <w:r>
        <w:rPr>
          <w:rFonts w:hint="eastAsia" w:ascii="宋体" w:hAnsi="宋体" w:eastAsia="宋体"/>
          <w:noProof/>
        </w:rPr>
        <w:t>上述算法主要弱点在于，我们除了初始的分割点是枚举的外，其余子树初始分割点直接定为子树的根。这样做虽然使得构造解变得轻松，但有可能使得子树得到的解无法保证最优，从而影响整体解的质量。例如下图的情况，如果按照上述的贪心算法，我们会得到最后的答案是4，但是</w:t>
      </w:r>
      <w:r>
        <w:drawing>
          <wp:inline distT="0" distB="0" distL="0" distR="0">
            <wp:extent cx="1876425" cy="1990725"/>
            <wp:effectExtent l="0" t="0" r="0" b="0"/>
            <wp:docPr id="43" name="" descr=""/>
            <wp:cNvGraphicFramePr>
              <a:graphicFrameLocks noChangeAspect="true"/>
            </wp:cNvGraphicFramePr>
            <a:graphic>
              <a:graphicData uri="http://schemas.openxmlformats.org/drawingml/2006/picture">
                <pic:pic>
                  <pic:nvPicPr>
                    <pic:cNvPr id="44" name=""/>
                    <pic:cNvPicPr/>
                  </pic:nvPicPr>
                  <pic:blipFill>
                    <a:blip r:embed="rId24"/>
                    <a:stretch>
                      <a:fillRect/>
                    </a:stretch>
                  </pic:blipFill>
                  <pic:spPr>
                    <a:xfrm>
                      <a:off x="0" y="0"/>
                      <a:ext cx="2705100" cy="2867025"/>
                    </a:xfrm>
                    <a:prstGeom prst="rect">
                      <a:avLst/>
                    </a:prstGeom>
                  </pic:spPr>
                </pic:pic>
              </a:graphicData>
            </a:graphic>
          </wp:inline>
        </w:drawing>
      </w:r>
      <w:r>
        <w:rPr>
          <w:rFonts w:hint="eastAsia" w:ascii="宋体" w:hAnsi="宋体" w:eastAsia="宋体"/>
          <w:noProof/>
          <w:sz w:val="24"/>
        </w:rPr>
        <w:t>实际上最优解只需要3个警探就可以了。构造方案如下，root节点始终驻扎警探，分别派遣警探a，警探b到节点5，6，并同时往节点2移动，回收警探b，让警探a往节点1移动。派遣警探b到root节点并顺次移动到节点1，4，9。回收警探b，派遣a往节点3移动并派遣警探b到节点3，之后警探a，b分别往节点7，8移动并回收。对于root的其他子树采取类似的操作。</w:t>
      </w:r>
    </w:p>
    <w:p>
      <w:pPr>
        <w:spacing w:line="360" w:lineRule="auto"/>
        <w:ind w:firstLine="480"/>
      </w:pPr>
      <w:r>
        <w:rPr>
          <w:rFonts w:hint="eastAsia" w:ascii="宋体" w:hAnsi="宋体" w:eastAsia="宋体"/>
          <w:noProof/>
        </w:rPr>
        <w:t>我们的贪心算法因为对于子树默认以根节点作为分割点，所以无法得到上述的构造方案。那么这个算法是否还有意义呢？</w:t>
      </w:r>
    </w:p>
    <w:p>
      <w:pPr>
        <w:spacing w:line="360" w:lineRule="auto"/>
        <w:ind w:firstLine="480"/>
      </w:pPr>
      <w:r>
        <w:rPr>
          <w:rFonts w:hint="eastAsia" w:ascii="宋体" w:hAnsi="宋体" w:eastAsia="宋体"/>
          <w:noProof/>
        </w:rPr>
        <w:t>我们注意到影响到当前点解的质量只有2个因素，即子节点中需求警探数最大与次大的点。因此，其他子节点的解即使稍劣也不会影响最终结果。也就是说，实际的解给部分的解提供了一个弹性空间。同时，即使部分数据可以克制这个算法，但由于小部分克制数据比较难以构造（上述反例也至少需要大约30个节点来“配合”），随着数据量加大，通常随机的数据即使生成了克制数据也几乎无法影响最后的解。而且，即使是给定顺序的分割点，得到的解通常也是较优解甚至最优解。而枚举第一个分割点虽然把时间复杂度提高到了O(N</w:t>
      </w:r>
      <w:r>
        <w:rPr>
          <w:rFonts w:hint="eastAsia" w:ascii="宋体" w:hAnsi="宋体" w:eastAsia="宋体"/>
          <w:noProof/>
          <w:vertAlign w:val="superscript"/>
        </w:rPr>
        <w:t>2</w:t>
      </w:r>
      <w:r>
        <w:rPr>
          <w:rFonts w:hint="eastAsia" w:ascii="宋体" w:hAnsi="宋体" w:eastAsia="宋体"/>
          <w:noProof/>
          <w:sz w:val="24"/>
        </w:rPr>
        <w:t>)，但时间方面依然很宽裕，解的质量却有效地提高了。</w:t>
      </w:r>
    </w:p>
    <w:p>
      <w:pPr>
        <w:spacing w:line="360" w:lineRule="auto"/>
        <w:ind w:firstLine="480"/>
      </w:pPr>
      <w:r>
        <w:rPr>
          <w:rFonts w:hint="eastAsia" w:ascii="宋体" w:hAnsi="宋体" w:eastAsia="宋体"/>
          <w:noProof/>
        </w:rPr>
        <w:t>笔者使用这个方法测试了1000组随机数据，结果表明，有百分之八十五左右的计算结果只需要5个警探，其余都是6个警探（极偶然出现过只需4个警探的情况）。对照得分规则，可以发现这样至少能获得60%的分数。（2个以下警探肯定能正确出解）。实践证明，这种方法对于考场的数据可以拿到96分的好成绩，只有一个数据点结果会比标准答案大1。</w:t>
      </w:r>
    </w:p>
    <w:p>
      <w:pPr>
        <w:spacing w:line="360" w:lineRule="auto"/>
        <w:ind/>
      </w:pPr>
      <w:r>
        <w:rPr>
          <w:rFonts w:hint="eastAsia" w:ascii="宋体" w:hAnsi="宋体" w:eastAsia="宋体"/>
          <w:b/>
          <w:noProof/>
        </w:rPr>
        <w:t>小结：</w:t>
      </w:r>
    </w:p>
    <w:p>
      <w:pPr>
        <w:spacing w:line="360" w:lineRule="auto"/>
        <w:ind/>
      </w:pPr>
      <w:r>
        <w:rPr>
          <w:rFonts w:hint="eastAsia" w:ascii="宋体" w:hAnsi="宋体" w:eastAsia="宋体"/>
          <w:noProof/>
        </w:rPr>
        <w:t xml:space="preserve">    虽然没有AC掉这道题，但对于实质上属于论文难度级别的这道题，考场上能够做到96分已经足够了。考虑到这种构造法思维复杂度较低，实现起来十分轻松，时间复杂度中规中矩，时限范围内足够出解，而且解的质量相对较高。考场上，这样的程序能为我们省下大量的时间去解决其它问题。</w:t>
      </w:r>
    </w:p>
    <w:p>
      <w:pPr>
        <w:spacing w:line="360" w:lineRule="auto"/>
        <w:ind w:firstLine="480"/>
      </w:pPr>
      <w:r>
        <w:rPr>
          <w:rFonts w:hint="eastAsia" w:ascii="宋体" w:hAnsi="宋体" w:eastAsia="宋体"/>
          <w:noProof/>
        </w:rPr>
        <w:t>在这道题目中，我们用解的质量为代价，极大地降低了程序思维复杂度与实现方面的难度，同时在基础的方案上，我们合理优化构造的方法，使得解的质量通常可以达到最优。</w:t>
      </w:r>
    </w:p>
    <w:p>
      <w:pPr>
        <w:spacing w:line="360" w:lineRule="auto"/>
        <w:ind w:firstLine="480"/>
      </w:pPr>
      <w:r>
        <w:rPr>
          <w:rFonts w:hint="eastAsia"/>
          <w:noProof/>
        </w:rPr>
        <w:t/>
      </w:r>
    </w:p>
    <w:p>
      <w:pPr>
        <w:spacing w:line="360" w:lineRule="auto"/>
        <w:ind/>
      </w:pPr>
      <w:r>
        <w:rPr>
          <w:rFonts w:hint="eastAsia" w:ascii="宋体" w:hAnsi="宋体" w:eastAsia="宋体"/>
          <w:noProof/>
        </w:rPr>
        <w:t xml:space="preserve">    在这一类问题中，原本复杂的问题我们无法解决，一味追求AC往往得不偿失，而选择一些效果不错的近似算法就有着较高的性价比。这样实质上是通过些另类的途径，有效地建立了所得分数与所耗时间的平衡，以少量的代价取得了优秀的效果，也不失为一种优秀的解题策略。</w:t>
      </w:r>
    </w:p>
    <w:p>
      <w:pPr>
        <w:spacing w:line="360" w:lineRule="auto"/>
        <w:ind/>
      </w:pPr>
      <w:r>
        <w:rPr>
          <w:rFonts w:hint="eastAsia"/>
          <w:noProof/>
        </w:rPr>
        <w:t/>
      </w:r>
    </w:p>
    <w:p>
      <w:pPr>
        <w:spacing w:line="360" w:lineRule="auto"/>
        <w:ind/>
      </w:pPr>
      <w:r>
        <w:rPr>
          <w:rFonts w:hint="eastAsia" w:ascii="宋体" w:hAnsi="宋体" w:eastAsia="宋体"/>
          <w:b/>
          <w:noProof/>
          <w:sz w:val="28"/>
        </w:rPr>
        <w:t>3、复杂问题的简单化构造</w:t>
      </w:r>
    </w:p>
    <w:p>
      <w:pPr>
        <w:spacing w:line="360" w:lineRule="auto"/>
        <w:ind w:firstLineChars="200"/>
      </w:pPr>
      <w:r>
        <w:rPr>
          <w:rFonts w:hint="eastAsia" w:ascii="宋体" w:hAnsi="宋体" w:eastAsia="宋体"/>
          <w:noProof/>
        </w:rPr>
        <w:t>当然，并不是每一道题都能够找到第二类问题那样的效果优秀的近似算法。而且如果是形如ACM之类的比赛，或者题目要求维护一系列操作时，近似算法的作用往往会被限制。此时，我们即使无法找到时空效率十分优美的算法，也需要沉着下来，仔细分析题目特征。一类常常使用的方法就是，在可行的时空限制下，以时空效率为代价，降低思维复杂度，建立时空复杂度与思考实现复杂度的平衡，这就是复杂问题的简单化构造。</w:t>
      </w:r>
    </w:p>
    <w:p>
      <w:pPr>
        <w:spacing w:line="360" w:lineRule="auto"/>
        <w:ind/>
      </w:pPr>
      <w:r>
        <w:rPr>
          <w:rFonts w:hint="eastAsia" w:ascii="宋体" w:hAnsi="宋体" w:eastAsia="宋体"/>
          <w:noProof/>
        </w:rPr>
        <w:t xml:space="preserve">    这类问题通常有一个特征。如果题目所给的条件再强大一些，把可能涉及的情况限制成某些特例时，我们能找到优秀的算法，但扩展之后却不能通用。如何有效应用特例提供的信息来简化模型，进一步地建立特例与一般的平衡，往往是解决问题的关键。</w:t>
      </w:r>
    </w:p>
    <w:p>
      <w:pPr>
        <w:spacing w:line="360" w:lineRule="auto"/>
        <w:ind/>
      </w:pPr>
      <w:r>
        <w:rPr>
          <w:rFonts w:hint="eastAsia"/>
          <w:noProof/>
        </w:rPr>
        <w:t/>
      </w:r>
    </w:p>
    <w:p>
      <w:pPr>
        <w:spacing w:line="360" w:lineRule="auto"/>
        <w:ind/>
      </w:pPr>
      <w:r>
        <w:rPr>
          <w:rFonts w:hint="eastAsia" w:ascii="宋体" w:hAnsi="宋体" w:eastAsia="宋体"/>
          <w:b/>
          <w:noProof/>
          <w:sz w:val="28"/>
        </w:rPr>
        <w:t>例题四、数列维护</w:t>
      </w:r>
    </w:p>
    <w:p>
      <w:pPr>
        <w:spacing w:line="360" w:lineRule="auto"/>
        <w:ind/>
      </w:pPr>
      <w:r>
        <w:rPr>
          <w:rFonts w:hint="eastAsia" w:ascii="宋体" w:hAnsi="宋体" w:eastAsia="宋体"/>
          <w:b/>
          <w:noProof/>
        </w:rPr>
        <w:t>题目描述：</w:t>
      </w:r>
    </w:p>
    <w:p>
      <w:pPr>
        <w:spacing w:line="360" w:lineRule="auto"/>
        <w:ind/>
      </w:pPr>
      <w:r>
        <w:rPr>
          <w:rFonts w:hint="eastAsia" w:ascii="宋体" w:hAnsi="宋体" w:eastAsia="宋体"/>
          <w:noProof/>
        </w:rPr>
        <w:t xml:space="preserve">    给一个长度为n(n&lt;=100000)的整数数列，要求维护以下几个操作。</w:t>
      </w:r>
    </w:p>
    <w:p>
      <w:pPr>
        <w:spacing w:line="360" w:lineRule="auto"/>
        <w:ind/>
      </w:pPr>
      <w:r>
        <w:rPr>
          <w:rFonts w:hint="eastAsia" w:ascii="宋体" w:hAnsi="宋体" w:eastAsia="宋体"/>
          <w:noProof/>
        </w:rPr>
        <w:t xml:space="preserve">    1、数列第i项到第j项同时加上一个整数。</w:t>
      </w:r>
    </w:p>
    <w:p>
      <w:pPr>
        <w:spacing w:line="360" w:lineRule="auto"/>
        <w:ind/>
      </w:pPr>
      <w:r>
        <w:rPr>
          <w:rFonts w:hint="eastAsia" w:ascii="宋体" w:hAnsi="宋体" w:eastAsia="宋体"/>
          <w:noProof/>
        </w:rPr>
        <w:t xml:space="preserve">    2、询问第i项到第j项中比整数c小的数有多少个。</w:t>
      </w:r>
    </w:p>
    <w:p>
      <w:pPr>
        <w:spacing w:line="360" w:lineRule="auto"/>
        <w:ind/>
      </w:pPr>
      <w:r>
        <w:rPr>
          <w:rFonts w:hint="eastAsia" w:ascii="宋体" w:hAnsi="宋体" w:eastAsia="宋体"/>
          <w:noProof/>
        </w:rPr>
        <w:t xml:space="preserve">    最大操作数不超过10000。</w:t>
      </w:r>
    </w:p>
    <w:p>
      <w:pPr>
        <w:spacing w:line="360" w:lineRule="auto"/>
        <w:ind/>
      </w:pPr>
      <w:r>
        <w:rPr>
          <w:rFonts w:hint="eastAsia" w:ascii="宋体" w:hAnsi="宋体" w:eastAsia="宋体"/>
          <w:b/>
          <w:noProof/>
        </w:rPr>
        <w:t>初步分析：</w:t>
      </w:r>
    </w:p>
    <w:p>
      <w:pPr>
        <w:spacing w:line="360" w:lineRule="auto"/>
        <w:ind w:firstLine="495"/>
      </w:pPr>
      <w:r>
        <w:rPr>
          <w:rFonts w:hint="eastAsia" w:ascii="宋体" w:hAnsi="宋体" w:eastAsia="宋体"/>
          <w:noProof/>
        </w:rPr>
        <w:t>本题要求我们应用数据结构维护关于序列区间的一些操作。由于同时涉及区间的比大小，询问，增减操作，我们的第一反应通常是用树套树的数据结构来解决这样的问题。但注意到题目中有变换区间序列的操作，简单地套用模型会使得区间合并的时候时间复杂度并不理想。再者，树套树有着复杂的代码量，调试起来也并不容易，如果不小心就可能造成巨大的损失。注意到题目中最大操作数仅10000，时限方面也并不紧张（5s），我们可以放弃树套树的思想，考虑采用实现简单、代码量低、调试方便的算法来代替。</w:t>
      </w:r>
    </w:p>
    <w:p>
      <w:pPr>
        <w:spacing w:line="360" w:lineRule="auto"/>
        <w:ind/>
      </w:pPr>
      <w:r>
        <w:rPr>
          <w:rFonts w:hint="eastAsia" w:ascii="宋体" w:hAnsi="宋体" w:eastAsia="宋体"/>
          <w:b/>
          <w:noProof/>
        </w:rPr>
        <w:t>解法分析：</w:t>
      </w:r>
    </w:p>
    <w:p>
      <w:pPr>
        <w:spacing w:line="360" w:lineRule="auto"/>
        <w:ind/>
      </w:pPr>
      <w:r>
        <w:rPr>
          <w:rFonts w:hint="eastAsia" w:ascii="宋体" w:hAnsi="宋体" w:eastAsia="宋体"/>
          <w:b/>
          <w:noProof/>
        </w:rPr>
        <w:t xml:space="preserve">    </w:t>
      </w:r>
      <w:r>
        <w:rPr>
          <w:rFonts w:hint="eastAsia" w:ascii="宋体" w:hAnsi="宋体" w:eastAsia="宋体"/>
          <w:noProof/>
        </w:rPr>
        <w:t>对于区间操作，还有一种数据结构也常常为我们所用，那就是块状链表。不过，直接写普通的块状链表复杂度是</w:t>
      </w:r>
      <w:r>
        <w:drawing>
          <wp:inline distT="0" distB="0" distL="0" distR="0">
            <wp:extent cx="885825" cy="228600"/>
            <wp:effectExtent l="0" t="0" r="0" b="0"/>
            <wp:docPr id="45" name="" descr=""/>
            <wp:cNvGraphicFramePr>
              <a:graphicFrameLocks noChangeAspect="true"/>
            </wp:cNvGraphicFramePr>
            <a:graphic>
              <a:graphicData uri="http://schemas.openxmlformats.org/drawingml/2006/picture">
                <pic:pic>
                  <pic:nvPicPr>
                    <pic:cNvPr id="46" name=""/>
                    <pic:cNvPicPr/>
                  </pic:nvPicPr>
                  <pic:blipFill>
                    <a:blip r:embed="rId25"/>
                    <a:stretch>
                      <a:fillRect/>
                    </a:stretch>
                  </pic:blipFill>
                  <pic:spPr>
                    <a:xfrm>
                      <a:off x="0" y="0"/>
                      <a:ext cx="1304925" cy="342900"/>
                    </a:xfrm>
                    <a:prstGeom prst="rect">
                      <a:avLst/>
                    </a:prstGeom>
                  </pic:spPr>
                </pic:pic>
              </a:graphicData>
            </a:graphic>
          </wp:inline>
        </w:drawing>
      </w:r>
      <w:r>
        <w:rPr>
          <w:rFonts w:hint="eastAsia" w:ascii="宋体" w:hAnsi="宋体" w:eastAsia="宋体"/>
          <w:noProof/>
          <w:sz w:val="24"/>
        </w:rPr>
        <w:t>，但代码量依然巨大。但块状链表的思想可以为我们所用。我们注意到，题目中的区间操作仅局限于区间增减或者询问，并不会打乱数列的顺序，所以，我们不妨稍微改造下块状链表——块状数组。</w:t>
      </w:r>
    </w:p>
    <w:p>
      <w:pPr>
        <w:spacing w:line="360" w:lineRule="auto"/>
        <w:ind/>
      </w:pPr>
      <w:r>
        <w:rPr>
          <w:rFonts w:hint="eastAsia" w:ascii="宋体" w:hAnsi="宋体" w:eastAsia="宋体"/>
          <w:noProof/>
        </w:rPr>
        <w:t xml:space="preserve">    块状数组是这样的一个数组，它直接对原数组进行划分，分为</w:t>
      </w:r>
      <w:r>
        <w:drawing>
          <wp:inline distT="0" distB="0" distL="0" distR="0">
            <wp:extent cx="238125" cy="228600"/>
            <wp:effectExtent l="0" t="0" r="0" b="0"/>
            <wp:docPr id="47" name="" descr=""/>
            <wp:cNvGraphicFramePr>
              <a:graphicFrameLocks noChangeAspect="true"/>
            </wp:cNvGraphicFramePr>
            <a:graphic>
              <a:graphicData uri="http://schemas.openxmlformats.org/drawingml/2006/picture">
                <pic:pic>
                  <pic:nvPicPr>
                    <pic:cNvPr id="48" name=""/>
                    <pic:cNvPicPr/>
                  </pic:nvPicPr>
                  <pic:blipFill>
                    <a:blip r:embed="rId26"/>
                    <a:stretch>
                      <a:fillRect/>
                    </a:stretch>
                  </pic:blipFill>
                  <pic:spPr>
                    <a:xfrm>
                      <a:off x="0" y="0"/>
                      <a:ext cx="342900" cy="333375"/>
                    </a:xfrm>
                    <a:prstGeom prst="rect">
                      <a:avLst/>
                    </a:prstGeom>
                  </pic:spPr>
                </pic:pic>
              </a:graphicData>
            </a:graphic>
          </wp:inline>
        </w:drawing>
      </w:r>
      <w:r>
        <w:rPr>
          <w:rFonts w:hint="eastAsia" w:ascii="宋体" w:hAnsi="宋体" w:eastAsia="宋体"/>
          <w:noProof/>
          <w:sz w:val="24"/>
        </w:rPr>
        <w:t>个部分，每个部分长度为</w:t>
      </w:r>
      <w:r>
        <w:drawing>
          <wp:inline distT="0" distB="0" distL="0" distR="0">
            <wp:extent cx="238125" cy="228600"/>
            <wp:effectExtent l="0" t="0" r="0" b="0"/>
            <wp:docPr id="49" name="" descr=""/>
            <wp:cNvGraphicFramePr>
              <a:graphicFrameLocks noChangeAspect="true"/>
            </wp:cNvGraphicFramePr>
            <a:graphic>
              <a:graphicData uri="http://schemas.openxmlformats.org/drawingml/2006/picture">
                <pic:pic>
                  <pic:nvPicPr>
                    <pic:cNvPr id="50" name=""/>
                    <pic:cNvPicPr/>
                  </pic:nvPicPr>
                  <pic:blipFill>
                    <a:blip r:embed="rId27"/>
                    <a:stretch>
                      <a:fillRect/>
                    </a:stretch>
                  </pic:blipFill>
                  <pic:spPr>
                    <a:xfrm>
                      <a:off x="0" y="0"/>
                      <a:ext cx="342900" cy="333375"/>
                    </a:xfrm>
                    <a:prstGeom prst="rect">
                      <a:avLst/>
                    </a:prstGeom>
                  </pic:spPr>
                </pic:pic>
              </a:graphicData>
            </a:graphic>
          </wp:inline>
        </w:drawing>
      </w:r>
      <w:r>
        <w:rPr>
          <w:rFonts w:hint="eastAsia" w:ascii="宋体" w:hAnsi="宋体" w:eastAsia="宋体"/>
          <w:noProof/>
          <w:sz w:val="24"/>
        </w:rPr>
        <w:t>，每个部分开相应的域以记录类似增减的操作信息（当然也可以是一些统计的信息，但这不在本题考虑范围之内）。这样的结构实现起来十分简单（使用原数组即可），适合的操作包括一些区间大小询问，区间增减操作，但不支持区间插入删除操作，原因是块状数组适合这样的序列操作，序列项与项之间隐含着严格不变的次序关系。但本题所要求的操作正好能满足这个条件。</w:t>
      </w:r>
    </w:p>
    <w:p>
      <w:pPr>
        <w:spacing w:line="360" w:lineRule="auto"/>
        <w:ind/>
      </w:pPr>
      <w:r>
        <w:rPr>
          <w:rFonts w:hint="eastAsia" w:ascii="宋体" w:hAnsi="宋体" w:eastAsia="宋体"/>
          <w:noProof/>
        </w:rPr>
        <w:t xml:space="preserve">    在这道题目中，我们需要维护的操作有两个：区间增减操作，区间询问操作。注意到增减操作时，如果完全覆盖了一个划分区间，那么这个操作就不会影响这个划分区间中数的大小关系。也就是说，对于一个区间增减操作，我们至多只需要更新“操作区间”的头尾所在的划分区间的序列关系。而值得注意的是，如果我们能保证时时维护划分区间使之有序，那么区间询问操作就可以应用二分法轻松完成。基于上述思想，我们可以设计出如下在线算法。</w:t>
      </w:r>
    </w:p>
    <w:p>
      <w:pPr>
        <w:spacing w:line="360" w:lineRule="auto"/>
        <w:ind/>
      </w:pPr>
      <w:r>
        <w:rPr>
          <w:rFonts w:hint="eastAsia" w:ascii="宋体" w:hAnsi="宋体" w:eastAsia="宋体"/>
          <w:b/>
          <w:noProof/>
        </w:rPr>
        <w:t xml:space="preserve">    </w:t>
      </w:r>
      <w:r>
        <w:rPr>
          <w:rFonts w:hint="eastAsia" w:ascii="宋体" w:hAnsi="宋体" w:eastAsia="宋体"/>
          <w:noProof/>
        </w:rPr>
        <w:t>设数组A为原数组，令数组</w:t>
      </w:r>
      <w:r>
        <w:drawing>
          <wp:inline distT="0" distB="0" distL="0" distR="0">
            <wp:extent cx="419100" cy="161925"/>
            <wp:effectExtent l="0" t="0" r="0" b="0"/>
            <wp:docPr id="51" name="" descr=""/>
            <wp:cNvGraphicFramePr>
              <a:graphicFrameLocks noChangeAspect="true"/>
            </wp:cNvGraphicFramePr>
            <a:graphic>
              <a:graphicData uri="http://schemas.openxmlformats.org/drawingml/2006/picture">
                <pic:pic>
                  <pic:nvPicPr>
                    <pic:cNvPr id="52" name=""/>
                    <pic:cNvPicPr/>
                  </pic:nvPicPr>
                  <pic:blipFill>
                    <a:blip r:embed="rId28"/>
                    <a:stretch>
                      <a:fillRect/>
                    </a:stretch>
                  </pic:blipFill>
                  <pic:spPr>
                    <a:xfrm>
                      <a:off x="0" y="0"/>
                      <a:ext cx="619125" cy="238125"/>
                    </a:xfrm>
                    <a:prstGeom prst="rect">
                      <a:avLst/>
                    </a:prstGeom>
                  </pic:spPr>
                </pic:pic>
              </a:graphicData>
            </a:graphic>
          </wp:inline>
        </w:drawing>
      </w:r>
      <w:r>
        <w:rPr>
          <w:rFonts w:hint="eastAsia" w:ascii="宋体" w:hAnsi="宋体" w:eastAsia="宋体"/>
          <w:noProof/>
          <w:sz w:val="24"/>
        </w:rPr>
        <w:t>。预处理为：将数组B划分为</w:t>
      </w:r>
      <w:r>
        <w:drawing>
          <wp:inline distT="0" distB="0" distL="0" distR="0">
            <wp:extent cx="238125" cy="228600"/>
            <wp:effectExtent l="0" t="0" r="0" b="0"/>
            <wp:docPr id="53" name="" descr=""/>
            <wp:cNvGraphicFramePr>
              <a:graphicFrameLocks noChangeAspect="true"/>
            </wp:cNvGraphicFramePr>
            <a:graphic>
              <a:graphicData uri="http://schemas.openxmlformats.org/drawingml/2006/picture">
                <pic:pic>
                  <pic:nvPicPr>
                    <pic:cNvPr id="54" name=""/>
                    <pic:cNvPicPr/>
                  </pic:nvPicPr>
                  <pic:blipFill>
                    <a:blip r:embed="rId29"/>
                    <a:stretch>
                      <a:fillRect/>
                    </a:stretch>
                  </pic:blipFill>
                  <pic:spPr>
                    <a:xfrm>
                      <a:off x="0" y="0"/>
                      <a:ext cx="342900" cy="333375"/>
                    </a:xfrm>
                    <a:prstGeom prst="rect">
                      <a:avLst/>
                    </a:prstGeom>
                  </pic:spPr>
                </pic:pic>
              </a:graphicData>
            </a:graphic>
          </wp:inline>
        </w:drawing>
      </w:r>
      <w:r>
        <w:rPr>
          <w:rFonts w:hint="eastAsia" w:ascii="宋体" w:hAnsi="宋体" w:eastAsia="宋体"/>
          <w:noProof/>
          <w:sz w:val="24"/>
        </w:rPr>
        <w:t>块，每块长度为</w:t>
      </w:r>
      <w:r>
        <w:drawing>
          <wp:inline distT="0" distB="0" distL="0" distR="0">
            <wp:extent cx="238125" cy="228600"/>
            <wp:effectExtent l="0" t="0" r="0" b="0"/>
            <wp:docPr id="55" name="" descr=""/>
            <wp:cNvGraphicFramePr>
              <a:graphicFrameLocks noChangeAspect="true"/>
            </wp:cNvGraphicFramePr>
            <a:graphic>
              <a:graphicData uri="http://schemas.openxmlformats.org/drawingml/2006/picture">
                <pic:pic>
                  <pic:nvPicPr>
                    <pic:cNvPr id="56" name=""/>
                    <pic:cNvPicPr/>
                  </pic:nvPicPr>
                  <pic:blipFill>
                    <a:blip r:embed="rId30"/>
                    <a:stretch>
                      <a:fillRect/>
                    </a:stretch>
                  </pic:blipFill>
                  <pic:spPr>
                    <a:xfrm>
                      <a:off x="0" y="0"/>
                      <a:ext cx="342900" cy="333375"/>
                    </a:xfrm>
                    <a:prstGeom prst="rect">
                      <a:avLst/>
                    </a:prstGeom>
                  </pic:spPr>
                </pic:pic>
              </a:graphicData>
            </a:graphic>
          </wp:inline>
        </w:drawing>
      </w:r>
      <w:r>
        <w:rPr>
          <w:rFonts w:hint="eastAsia" w:ascii="宋体" w:hAnsi="宋体" w:eastAsia="宋体"/>
          <w:noProof/>
          <w:sz w:val="24"/>
        </w:rPr>
        <w:t>（块状数组）。对于数组B的每个部分，应用快速排序将其按从小到大排序，并开额外的域来记录区间增减情况。初始时所有额外域的数值为0。</w:t>
      </w:r>
    </w:p>
    <w:p>
      <w:pPr>
        <w:spacing w:line="360" w:lineRule="auto"/>
        <w:ind/>
      </w:pPr>
      <w:r>
        <w:rPr>
          <w:rFonts w:hint="eastAsia" w:ascii="宋体" w:hAnsi="宋体" w:eastAsia="宋体"/>
          <w:noProof/>
        </w:rPr>
        <w:t xml:space="preserve">    对于操作1（数列第i项到第j项同时加上一个整数），用常数时间求出操作区间的连续部分。对于完全被操作区间覆盖的部分，只需修改相应的标记域值即可。对于未被完全覆盖的部分（只可能是头尾，最多两个部分），直接对该部分内相应数值进行修改。最多修改</w:t>
      </w:r>
      <w:r>
        <w:drawing>
          <wp:inline distT="0" distB="0" distL="0" distR="0">
            <wp:extent cx="238125" cy="228600"/>
            <wp:effectExtent l="0" t="0" r="0" b="0"/>
            <wp:docPr id="57" name="" descr=""/>
            <wp:cNvGraphicFramePr>
              <a:graphicFrameLocks noChangeAspect="true"/>
            </wp:cNvGraphicFramePr>
            <a:graphic>
              <a:graphicData uri="http://schemas.openxmlformats.org/drawingml/2006/picture">
                <pic:pic>
                  <pic:nvPicPr>
                    <pic:cNvPr id="58" name=""/>
                    <pic:cNvPicPr/>
                  </pic:nvPicPr>
                  <pic:blipFill>
                    <a:blip r:embed="rId31"/>
                    <a:stretch>
                      <a:fillRect/>
                    </a:stretch>
                  </pic:blipFill>
                  <pic:spPr>
                    <a:xfrm>
                      <a:off x="0" y="0"/>
                      <a:ext cx="342900" cy="333375"/>
                    </a:xfrm>
                    <a:prstGeom prst="rect">
                      <a:avLst/>
                    </a:prstGeom>
                  </pic:spPr>
                </pic:pic>
              </a:graphicData>
            </a:graphic>
          </wp:inline>
        </w:drawing>
      </w:r>
      <w:r>
        <w:rPr>
          <w:rFonts w:hint="eastAsia" w:ascii="宋体" w:hAnsi="宋体" w:eastAsia="宋体"/>
          <w:noProof/>
          <w:sz w:val="24"/>
        </w:rPr>
        <w:t>个区间，头尾区间最多修改</w:t>
      </w:r>
      <w:r>
        <w:drawing>
          <wp:inline distT="0" distB="0" distL="0" distR="0">
            <wp:extent cx="238125" cy="228600"/>
            <wp:effectExtent l="0" t="0" r="0" b="0"/>
            <wp:docPr id="59" name="" descr=""/>
            <wp:cNvGraphicFramePr>
              <a:graphicFrameLocks noChangeAspect="true"/>
            </wp:cNvGraphicFramePr>
            <a:graphic>
              <a:graphicData uri="http://schemas.openxmlformats.org/drawingml/2006/picture">
                <pic:pic>
                  <pic:nvPicPr>
                    <pic:cNvPr id="60" name=""/>
                    <pic:cNvPicPr/>
                  </pic:nvPicPr>
                  <pic:blipFill>
                    <a:blip r:embed="rId32"/>
                    <a:stretch>
                      <a:fillRect/>
                    </a:stretch>
                  </pic:blipFill>
                  <pic:spPr>
                    <a:xfrm>
                      <a:off x="0" y="0"/>
                      <a:ext cx="342900" cy="333375"/>
                    </a:xfrm>
                    <a:prstGeom prst="rect">
                      <a:avLst/>
                    </a:prstGeom>
                  </pic:spPr>
                </pic:pic>
              </a:graphicData>
            </a:graphic>
          </wp:inline>
        </w:drawing>
      </w:r>
      <w:r>
        <w:rPr>
          <w:rFonts w:hint="eastAsia" w:ascii="宋体" w:hAnsi="宋体" w:eastAsia="宋体"/>
          <w:noProof/>
          <w:sz w:val="24"/>
        </w:rPr>
        <w:t>个数值，修改后重排序代价为</w:t>
      </w:r>
      <w:r>
        <w:drawing>
          <wp:inline distT="0" distB="0" distL="0" distR="0">
            <wp:extent cx="2409825" cy="228600"/>
            <wp:effectExtent l="0" t="0" r="0" b="0"/>
            <wp:docPr id="61" name="" descr=""/>
            <wp:cNvGraphicFramePr>
              <a:graphicFrameLocks noChangeAspect="true"/>
            </wp:cNvGraphicFramePr>
            <a:graphic>
              <a:graphicData uri="http://schemas.openxmlformats.org/drawingml/2006/picture">
                <pic:pic>
                  <pic:nvPicPr>
                    <pic:cNvPr id="62" name=""/>
                    <pic:cNvPicPr/>
                  </pic:nvPicPr>
                  <pic:blipFill>
                    <a:blip r:embed="rId33"/>
                    <a:stretch>
                      <a:fillRect/>
                    </a:stretch>
                  </pic:blipFill>
                  <pic:spPr>
                    <a:xfrm>
                      <a:off x="0" y="0"/>
                      <a:ext cx="3609975" cy="342900"/>
                    </a:xfrm>
                    <a:prstGeom prst="rect">
                      <a:avLst/>
                    </a:prstGeom>
                  </pic:spPr>
                </pic:pic>
              </a:graphicData>
            </a:graphic>
          </wp:inline>
        </w:drawing>
      </w:r>
      <w:r>
        <w:rPr>
          <w:rFonts w:hint="eastAsia" w:ascii="宋体" w:hAnsi="宋体" w:eastAsia="宋体"/>
          <w:noProof/>
          <w:sz w:val="24"/>
        </w:rPr>
        <w:t>，所以该操作最坏情况下复杂度为</w:t>
      </w:r>
      <w:r>
        <w:drawing>
          <wp:inline distT="0" distB="0" distL="0" distR="0">
            <wp:extent cx="771525" cy="228600"/>
            <wp:effectExtent l="0" t="0" r="0" b="0"/>
            <wp:docPr id="63" name="" descr=""/>
            <wp:cNvGraphicFramePr>
              <a:graphicFrameLocks noChangeAspect="true"/>
            </wp:cNvGraphicFramePr>
            <a:graphic>
              <a:graphicData uri="http://schemas.openxmlformats.org/drawingml/2006/picture">
                <pic:pic>
                  <pic:nvPicPr>
                    <pic:cNvPr id="64" name=""/>
                    <pic:cNvPicPr/>
                  </pic:nvPicPr>
                  <pic:blipFill>
                    <a:blip r:embed="rId34"/>
                    <a:stretch>
                      <a:fillRect/>
                    </a:stretch>
                  </pic:blipFill>
                  <pic:spPr>
                    <a:xfrm>
                      <a:off x="0" y="0"/>
                      <a:ext cx="1143000" cy="342900"/>
                    </a:xfrm>
                    <a:prstGeom prst="rect">
                      <a:avLst/>
                    </a:prstGeom>
                  </pic:spPr>
                </pic:pic>
              </a:graphicData>
            </a:graphic>
          </wp:inline>
        </w:drawing>
      </w:r>
      <w:r>
        <w:rPr>
          <w:rFonts w:hint="eastAsia" w:ascii="宋体" w:hAnsi="宋体" w:eastAsia="宋体"/>
          <w:noProof/>
          <w:sz w:val="24"/>
        </w:rPr>
        <w:t>。</w:t>
      </w:r>
    </w:p>
    <w:p>
      <w:pPr>
        <w:spacing w:line="360" w:lineRule="auto"/>
        <w:ind/>
      </w:pPr>
      <w:r>
        <w:rPr>
          <w:rFonts w:hint="eastAsia" w:ascii="宋体" w:hAnsi="宋体" w:eastAsia="宋体"/>
          <w:noProof/>
        </w:rPr>
        <w:t xml:space="preserve">    对于操作2（询问第i项到第j项中比整数c小的数有多少个），方法是类似的。首先用常数时间求出操作区间的连续部分，对于完全被操作区间覆盖的部分。因为其中是有序的，可以使用二分法求出比c小的数的个数。对于头尾所在的两个区间，只需直接扫描一遍并统计即可。这样最多访问</w:t>
      </w:r>
      <w:r>
        <w:drawing>
          <wp:inline distT="0" distB="0" distL="0" distR="0">
            <wp:extent cx="238125" cy="228600"/>
            <wp:effectExtent l="0" t="0" r="0" b="0"/>
            <wp:docPr id="65" name="" descr=""/>
            <wp:cNvGraphicFramePr>
              <a:graphicFrameLocks noChangeAspect="true"/>
            </wp:cNvGraphicFramePr>
            <a:graphic>
              <a:graphicData uri="http://schemas.openxmlformats.org/drawingml/2006/picture">
                <pic:pic>
                  <pic:nvPicPr>
                    <pic:cNvPr id="66" name=""/>
                    <pic:cNvPicPr/>
                  </pic:nvPicPr>
                  <pic:blipFill>
                    <a:blip r:embed="rId35"/>
                    <a:stretch>
                      <a:fillRect/>
                    </a:stretch>
                  </pic:blipFill>
                  <pic:spPr>
                    <a:xfrm>
                      <a:off x="0" y="0"/>
                      <a:ext cx="342900" cy="333375"/>
                    </a:xfrm>
                    <a:prstGeom prst="rect">
                      <a:avLst/>
                    </a:prstGeom>
                  </pic:spPr>
                </pic:pic>
              </a:graphicData>
            </a:graphic>
          </wp:inline>
        </w:drawing>
      </w:r>
      <w:r>
        <w:rPr>
          <w:rFonts w:hint="eastAsia" w:ascii="宋体" w:hAnsi="宋体" w:eastAsia="宋体"/>
          <w:noProof/>
          <w:sz w:val="24"/>
        </w:rPr>
        <w:t>个区间，每个区间询问复杂度为</w:t>
      </w:r>
      <w:r>
        <w:drawing>
          <wp:inline distT="0" distB="0" distL="0" distR="0">
            <wp:extent cx="2409825" cy="228600"/>
            <wp:effectExtent l="0" t="0" r="0" b="0"/>
            <wp:docPr id="67" name="" descr=""/>
            <wp:cNvGraphicFramePr>
              <a:graphicFrameLocks noChangeAspect="true"/>
            </wp:cNvGraphicFramePr>
            <a:graphic>
              <a:graphicData uri="http://schemas.openxmlformats.org/drawingml/2006/picture">
                <pic:pic>
                  <pic:nvPicPr>
                    <pic:cNvPr id="68" name=""/>
                    <pic:cNvPicPr/>
                  </pic:nvPicPr>
                  <pic:blipFill>
                    <a:blip r:embed="rId36"/>
                    <a:stretch>
                      <a:fillRect/>
                    </a:stretch>
                  </pic:blipFill>
                  <pic:spPr>
                    <a:xfrm>
                      <a:off x="0" y="0"/>
                      <a:ext cx="3609975" cy="342900"/>
                    </a:xfrm>
                    <a:prstGeom prst="rect">
                      <a:avLst/>
                    </a:prstGeom>
                  </pic:spPr>
                </pic:pic>
              </a:graphicData>
            </a:graphic>
          </wp:inline>
        </w:drawing>
      </w:r>
      <w:r>
        <w:rPr>
          <w:rFonts w:hint="eastAsia" w:ascii="宋体" w:hAnsi="宋体" w:eastAsia="宋体"/>
          <w:noProof/>
          <w:sz w:val="24"/>
        </w:rPr>
        <w:t>，头尾区间最多扫描</w:t>
      </w:r>
      <w:r>
        <w:drawing>
          <wp:inline distT="0" distB="0" distL="0" distR="0">
            <wp:extent cx="238125" cy="228600"/>
            <wp:effectExtent l="0" t="0" r="0" b="0"/>
            <wp:docPr id="69" name="" descr=""/>
            <wp:cNvGraphicFramePr>
              <a:graphicFrameLocks noChangeAspect="true"/>
            </wp:cNvGraphicFramePr>
            <a:graphic>
              <a:graphicData uri="http://schemas.openxmlformats.org/drawingml/2006/picture">
                <pic:pic>
                  <pic:nvPicPr>
                    <pic:cNvPr id="70" name=""/>
                    <pic:cNvPicPr/>
                  </pic:nvPicPr>
                  <pic:blipFill>
                    <a:blip r:embed="rId37"/>
                    <a:stretch>
                      <a:fillRect/>
                    </a:stretch>
                  </pic:blipFill>
                  <pic:spPr>
                    <a:xfrm>
                      <a:off x="0" y="0"/>
                      <a:ext cx="342900" cy="333375"/>
                    </a:xfrm>
                    <a:prstGeom prst="rect">
                      <a:avLst/>
                    </a:prstGeom>
                  </pic:spPr>
                </pic:pic>
              </a:graphicData>
            </a:graphic>
          </wp:inline>
        </w:drawing>
      </w:r>
      <w:r>
        <w:rPr>
          <w:rFonts w:hint="eastAsia" w:ascii="宋体" w:hAnsi="宋体" w:eastAsia="宋体"/>
          <w:noProof/>
          <w:sz w:val="24"/>
        </w:rPr>
        <w:t>个数值，所以总的时间复杂度最坏为</w:t>
      </w:r>
      <w:r>
        <w:drawing>
          <wp:inline distT="0" distB="0" distL="0" distR="0">
            <wp:extent cx="771525" cy="228600"/>
            <wp:effectExtent l="0" t="0" r="0" b="0"/>
            <wp:docPr id="71" name="" descr=""/>
            <wp:cNvGraphicFramePr>
              <a:graphicFrameLocks noChangeAspect="true"/>
            </wp:cNvGraphicFramePr>
            <a:graphic>
              <a:graphicData uri="http://schemas.openxmlformats.org/drawingml/2006/picture">
                <pic:pic>
                  <pic:nvPicPr>
                    <pic:cNvPr id="72" name=""/>
                    <pic:cNvPicPr/>
                  </pic:nvPicPr>
                  <pic:blipFill>
                    <a:blip r:embed="rId38"/>
                    <a:stretch>
                      <a:fillRect/>
                    </a:stretch>
                  </pic:blipFill>
                  <pic:spPr>
                    <a:xfrm>
                      <a:off x="0" y="0"/>
                      <a:ext cx="1143000" cy="342900"/>
                    </a:xfrm>
                    <a:prstGeom prst="rect">
                      <a:avLst/>
                    </a:prstGeom>
                  </pic:spPr>
                </pic:pic>
              </a:graphicData>
            </a:graphic>
          </wp:inline>
        </w:drawing>
      </w:r>
      <w:r>
        <w:rPr>
          <w:rFonts w:hint="eastAsia" w:ascii="宋体" w:hAnsi="宋体" w:eastAsia="宋体"/>
          <w:noProof/>
          <w:sz w:val="24"/>
        </w:rPr>
        <w:t>。</w:t>
      </w:r>
    </w:p>
    <w:p>
      <w:pPr>
        <w:spacing w:line="360" w:lineRule="auto"/>
        <w:ind/>
      </w:pPr>
      <w:r>
        <w:rPr>
          <w:rFonts w:hint="eastAsia" w:ascii="宋体" w:hAnsi="宋体" w:eastAsia="宋体"/>
          <w:noProof/>
        </w:rPr>
        <w:t xml:space="preserve">    综上所述，总共m个操作，时间复杂度最坏为</w:t>
      </w:r>
      <w:r>
        <w:drawing>
          <wp:inline distT="0" distB="0" distL="0" distR="0">
            <wp:extent cx="885825" cy="228600"/>
            <wp:effectExtent l="0" t="0" r="0" b="0"/>
            <wp:docPr id="73" name="" descr=""/>
            <wp:cNvGraphicFramePr>
              <a:graphicFrameLocks noChangeAspect="true"/>
            </wp:cNvGraphicFramePr>
            <a:graphic>
              <a:graphicData uri="http://schemas.openxmlformats.org/drawingml/2006/picture">
                <pic:pic>
                  <pic:nvPicPr>
                    <pic:cNvPr id="74" name=""/>
                    <pic:cNvPicPr/>
                  </pic:nvPicPr>
                  <pic:blipFill>
                    <a:blip r:embed="rId39"/>
                    <a:stretch>
                      <a:fillRect/>
                    </a:stretch>
                  </pic:blipFill>
                  <pic:spPr>
                    <a:xfrm>
                      <a:off x="0" y="0"/>
                      <a:ext cx="1314450" cy="342900"/>
                    </a:xfrm>
                    <a:prstGeom prst="rect">
                      <a:avLst/>
                    </a:prstGeom>
                  </pic:spPr>
                </pic:pic>
              </a:graphicData>
            </a:graphic>
          </wp:inline>
        </w:drawing>
      </w:r>
      <w:r>
        <w:rPr>
          <w:rFonts w:hint="eastAsia" w:ascii="宋体" w:hAnsi="宋体" w:eastAsia="宋体"/>
          <w:noProof/>
          <w:sz w:val="24"/>
        </w:rPr>
        <w:t>，最坏情况复杂度在千万级别，足够通过所有数据。</w:t>
      </w:r>
    </w:p>
    <w:p>
      <w:pPr>
        <w:spacing w:line="360" w:lineRule="auto"/>
        <w:ind/>
      </w:pPr>
      <w:r>
        <w:rPr>
          <w:rFonts w:hint="eastAsia" w:ascii="宋体" w:hAnsi="宋体" w:eastAsia="宋体"/>
          <w:b/>
          <w:noProof/>
        </w:rPr>
        <w:t>小结：</w:t>
      </w:r>
    </w:p>
    <w:p>
      <w:pPr>
        <w:spacing w:line="360" w:lineRule="auto"/>
        <w:ind w:firstLine="495"/>
      </w:pPr>
      <w:r>
        <w:rPr>
          <w:rFonts w:hint="eastAsia" w:ascii="宋体" w:hAnsi="宋体" w:eastAsia="宋体"/>
          <w:noProof/>
        </w:rPr>
        <w:t>实际上，本题虽然有采用树套树，时间复杂度为</w:t>
      </w:r>
      <w:r>
        <w:drawing>
          <wp:inline distT="0" distB="0" distL="0" distR="0">
            <wp:extent cx="1000125" cy="200025"/>
            <wp:effectExtent l="0" t="0" r="0" b="0"/>
            <wp:docPr id="75" name="" descr=""/>
            <wp:cNvGraphicFramePr>
              <a:graphicFrameLocks noChangeAspect="true"/>
            </wp:cNvGraphicFramePr>
            <a:graphic>
              <a:graphicData uri="http://schemas.openxmlformats.org/drawingml/2006/picture">
                <pic:pic>
                  <pic:nvPicPr>
                    <pic:cNvPr id="76" name=""/>
                    <pic:cNvPicPr/>
                  </pic:nvPicPr>
                  <pic:blipFill>
                    <a:blip r:embed="rId40"/>
                    <a:stretch>
                      <a:fillRect/>
                    </a:stretch>
                  </pic:blipFill>
                  <pic:spPr>
                    <a:xfrm>
                      <a:off x="0" y="0"/>
                      <a:ext cx="1485900" cy="295275"/>
                    </a:xfrm>
                    <a:prstGeom prst="rect">
                      <a:avLst/>
                    </a:prstGeom>
                  </pic:spPr>
                </pic:pic>
              </a:graphicData>
            </a:graphic>
          </wp:inline>
        </w:drawing>
      </w:r>
      <w:r>
        <w:rPr>
          <w:rFonts w:hint="eastAsia" w:ascii="宋体" w:hAnsi="宋体" w:eastAsia="宋体"/>
          <w:noProof/>
          <w:sz w:val="24"/>
        </w:rPr>
        <w:t>的算法，但其思维复杂度比较高，实现也并不容易。考虑到题目的特殊性，我们可以发现序列中隐含的不变的次序关系，并根据数据范围和时限选择合适的算法。本题中，我们并没有硬性追求时间复杂度十分优美的算法。由于题设对操作的限制，使得我们能通过改造经典数据结构的实现方法，有效地降低了思维与编程复杂度，还在一定程度上优化了常数。这实质上正是在时间复杂度与思维复杂度之间找到了一个平衡点，并借此有效地解决了问题。</w:t>
      </w:r>
    </w:p>
    <w:p>
      <w:pPr>
        <w:spacing w:line="360" w:lineRule="auto"/>
        <w:ind/>
      </w:pPr>
      <w:r>
        <w:rPr>
          <w:rFonts w:hint="eastAsia"/>
          <w:noProof/>
        </w:rPr>
        <w:t/>
      </w:r>
    </w:p>
    <w:p>
      <w:pPr>
        <w:spacing w:line="360" w:lineRule="auto"/>
        <w:ind/>
      </w:pPr>
      <w:r>
        <w:rPr>
          <w:rFonts w:hint="eastAsia" w:ascii="宋体" w:hAnsi="宋体" w:eastAsia="宋体"/>
          <w:b/>
          <w:noProof/>
          <w:sz w:val="28"/>
        </w:rPr>
        <w:t xml:space="preserve">例题五、树的维护(PKU 3237)</w:t>
      </w:r>
    </w:p>
    <w:p>
      <w:pPr>
        <w:spacing w:line="360" w:lineRule="auto"/>
        <w:ind/>
      </w:pPr>
      <w:r>
        <w:rPr>
          <w:rFonts w:hint="eastAsia" w:ascii="宋体" w:hAnsi="宋体" w:eastAsia="宋体"/>
          <w:b/>
          <w:noProof/>
        </w:rPr>
        <w:t>题目描述：</w:t>
      </w:r>
    </w:p>
    <w:p>
      <w:pPr>
        <w:spacing w:line="360" w:lineRule="auto"/>
        <w:ind/>
      </w:pPr>
      <w:r>
        <w:rPr>
          <w:rFonts w:hint="eastAsia" w:ascii="宋体" w:hAnsi="宋体" w:eastAsia="宋体"/>
          <w:b/>
          <w:noProof/>
        </w:rPr>
        <w:t xml:space="preserve">    </w:t>
      </w:r>
      <w:r>
        <w:rPr>
          <w:rFonts w:hint="eastAsia" w:ascii="宋体" w:hAnsi="宋体" w:eastAsia="宋体"/>
          <w:noProof/>
        </w:rPr>
        <w:t>给定一棵有N个节点的树，点编号为1～N，边按给定顺序编号为1～N-1，每一条边有一个边权。需要对这棵树维护三个操作：</w:t>
      </w:r>
    </w:p>
    <w:p>
      <w:pPr>
        <w:spacing w:line="360" w:lineRule="auto"/>
        <w:ind/>
      </w:pPr>
      <w:r>
        <w:rPr>
          <w:rFonts w:hint="eastAsia" w:ascii="宋体" w:hAnsi="宋体" w:eastAsia="宋体"/>
          <w:noProof/>
        </w:rPr>
        <w:t xml:space="preserve">    1、将某一条边的权值修改为V。</w:t>
      </w:r>
    </w:p>
    <w:p>
      <w:pPr>
        <w:spacing w:line="360" w:lineRule="auto"/>
        <w:ind/>
      </w:pPr>
      <w:r>
        <w:rPr>
          <w:rFonts w:hint="eastAsia" w:ascii="宋体" w:hAnsi="宋体" w:eastAsia="宋体"/>
          <w:noProof/>
        </w:rPr>
        <w:t xml:space="preserve">    2、将点A到B的路径上的边权值取负号。</w:t>
      </w:r>
    </w:p>
    <w:p>
      <w:pPr>
        <w:spacing w:line="360" w:lineRule="auto"/>
        <w:ind/>
      </w:pPr>
      <w:r>
        <w:rPr>
          <w:rFonts w:hint="eastAsia" w:ascii="宋体" w:hAnsi="宋体" w:eastAsia="宋体"/>
          <w:noProof/>
        </w:rPr>
        <w:t xml:space="preserve">    3、询问点A到B的路径上的权值最大值。</w:t>
      </w:r>
    </w:p>
    <w:p>
      <w:pPr>
        <w:spacing w:line="360" w:lineRule="auto"/>
        <w:ind/>
      </w:pPr>
      <w:r>
        <w:rPr>
          <w:rFonts w:hint="eastAsia" w:ascii="宋体" w:hAnsi="宋体" w:eastAsia="宋体"/>
          <w:noProof/>
        </w:rPr>
        <w:t xml:space="preserve">    数据组数不超过20，点的个数不超过10000。</w:t>
      </w:r>
    </w:p>
    <w:p>
      <w:pPr>
        <w:spacing w:line="360" w:lineRule="auto"/>
        <w:ind/>
      </w:pPr>
      <w:r>
        <w:rPr>
          <w:rFonts w:hint="eastAsia" w:ascii="宋体" w:hAnsi="宋体" w:eastAsia="宋体"/>
          <w:b/>
          <w:noProof/>
        </w:rPr>
        <w:t>初步分析：</w:t>
      </w:r>
    </w:p>
    <w:p>
      <w:pPr>
        <w:spacing w:line="360" w:lineRule="auto"/>
        <w:ind/>
      </w:pPr>
      <w:r>
        <w:rPr>
          <w:rFonts w:hint="eastAsia" w:ascii="宋体" w:hAnsi="宋体" w:eastAsia="宋体"/>
          <w:noProof/>
        </w:rPr>
        <w:t xml:space="preserve">    本题主要是对树上的路径进行操作，这类问题我们往往可以采用动态树来解决。并且对于这道题，动态树有“看着十分舒服”的对数级别复杂度。但问题并没有解决。首先，对这题使用动态树有种“大材小用”的感觉，因为动态树功能最强大的地方在于它能维护一棵不断改变形状的树，但本题中树的形状是固定的。其次，动态树实现起来比较复杂，巨大的常系数也不得不为我们所考虑。所以，我们尝试考虑一些其他算法来代替动态树，以便更有效地解决这个问题。</w:t>
      </w:r>
    </w:p>
    <w:p>
      <w:pPr>
        <w:spacing w:line="360" w:lineRule="auto"/>
        <w:ind/>
      </w:pPr>
      <w:r>
        <w:rPr>
          <w:rFonts w:hint="eastAsia" w:ascii="宋体" w:hAnsi="宋体" w:eastAsia="宋体"/>
          <w:b/>
          <w:noProof/>
        </w:rPr>
        <w:t>解法分析：</w:t>
      </w:r>
    </w:p>
    <w:p>
      <w:pPr>
        <w:spacing w:line="360" w:lineRule="auto"/>
        <w:ind/>
      </w:pPr>
      <w:r>
        <w:rPr>
          <w:rFonts w:hint="eastAsia" w:ascii="宋体" w:hAnsi="宋体" w:eastAsia="宋体"/>
          <w:noProof/>
        </w:rPr>
        <w:t xml:space="preserve">    我们不妨先考虑题目的一种特例情况，即树退化成了一条链的情况。这个问题便是我们常常见到一类应用线段树解决的问题。那么是否能将一条链推广成树的情况呢？</w:t>
      </w:r>
    </w:p>
    <w:p>
      <w:pPr>
        <w:spacing w:line="360" w:lineRule="auto"/>
        <w:ind/>
      </w:pPr>
      <w:r>
        <w:rPr>
          <w:rFonts w:hint="eastAsia" w:ascii="宋体" w:hAnsi="宋体" w:eastAsia="宋体"/>
          <w:noProof/>
        </w:rPr>
        <w:t xml:space="preserve">    笔者首先考虑的情况，是将树按照某种规则（例如深搜序）进行遍历，将遍历时产生的访问序列当成一条链的情况来处理。遗憾的是，经过若干次尝试后，发现情况并没有想象中那么简单，故放弃了这种想法。</w:t>
      </w:r>
    </w:p>
    <w:p>
      <w:pPr>
        <w:spacing w:line="360" w:lineRule="auto"/>
        <w:ind/>
      </w:pPr>
      <w:r>
        <w:rPr>
          <w:rFonts w:hint="eastAsia" w:ascii="宋体" w:hAnsi="宋体" w:eastAsia="宋体"/>
          <w:noProof/>
        </w:rPr>
        <w:t xml:space="preserve">    但上述想法也并非一无是处。其实上述想法的主要目的是将树的情况转化成链的情况。既然转化不成功，不如直接把树拆成一条一条的链来做。于是，下述算法产生了。</w:t>
      </w:r>
    </w:p>
    <w:p>
      <w:pPr>
        <w:spacing w:line="360" w:lineRule="auto"/>
        <w:ind w:firstLine="480"/>
      </w:pPr>
      <w:r>
        <w:rPr>
          <w:rFonts w:hint="eastAsia" w:ascii="宋体" w:hAnsi="宋体" w:eastAsia="宋体"/>
          <w:noProof/>
        </w:rPr>
        <w:t>首先我们任选一点为根构建整棵树，并将每条边的权值下放到边连接的两点中的儿子节点上。（整棵树的根取值可以定为任意值，因为并不影响任何操作）对于任意一个节点x，假设它的儿子们都属于一条自底向上，并且以自己为结尾的链上，那么我们选择其中最长的一条链连到x上。这样树上的所有点都属于不同的链上（有些链只有一个节点），我们称这些链为</w:t>
      </w:r>
      <w:r>
        <w:rPr>
          <w:rFonts w:hint="eastAsia" w:ascii="宋体" w:hAnsi="宋体" w:eastAsia="宋体"/>
          <w:b/>
          <w:noProof/>
        </w:rPr>
        <w:t>拆分链</w:t>
      </w:r>
      <w:r>
        <w:rPr>
          <w:rFonts w:hint="eastAsia" w:ascii="宋体" w:hAnsi="宋体" w:eastAsia="宋体"/>
          <w:noProof/>
        </w:rPr>
        <w:t>。注意之前对边下放权值的好处这里就体现出来了——链与链之间断开的边不用作为单独的边而特殊考虑了。</w:t>
      </w:r>
    </w:p>
    <w:p>
      <w:pPr>
        <w:spacing w:line="360" w:lineRule="auto"/>
        <w:ind w:firstLine="480"/>
      </w:pPr>
      <w:r>
        <w:drawing>
          <wp:inline distT="0" distB="0" distL="0" distR="0">
            <wp:extent cx="1714500" cy="2505075"/>
            <wp:effectExtent l="0" t="0" r="0" b="0"/>
            <wp:docPr id="77" name="" descr=""/>
            <wp:cNvGraphicFramePr>
              <a:graphicFrameLocks noChangeAspect="true"/>
            </wp:cNvGraphicFramePr>
            <a:graphic>
              <a:graphicData uri="http://schemas.openxmlformats.org/drawingml/2006/picture">
                <pic:pic>
                  <pic:nvPicPr>
                    <pic:cNvPr id="78" name=""/>
                    <pic:cNvPicPr/>
                  </pic:nvPicPr>
                  <pic:blipFill>
                    <a:blip r:embed="rId41"/>
                    <a:stretch>
                      <a:fillRect/>
                    </a:stretch>
                  </pic:blipFill>
                  <pic:spPr>
                    <a:xfrm>
                      <a:off x="0" y="0"/>
                      <a:ext cx="2162175" cy="3162300"/>
                    </a:xfrm>
                    <a:prstGeom prst="rect">
                      <a:avLst/>
                    </a:prstGeom>
                  </pic:spPr>
                </pic:pic>
              </a:graphicData>
            </a:graphic>
          </wp:inline>
        </w:drawing>
      </w:r>
      <w:r>
        <w:rPr>
          <w:rFonts w:hint="eastAsia" w:ascii="宋体" w:hAnsi="宋体" w:eastAsia="宋体"/>
          <w:noProof/>
          <w:sz w:val="24"/>
        </w:rPr>
        <w:t>例如右图的情况，我们就将这棵树拆成了如下5条拆分链（图中用粗线表示拆分链的边）：</w:t>
      </w:r>
      <w:r>
        <w:drawing>
          <wp:inline distT="0" distB="0" distL="0" distR="0">
            <wp:extent cx="962025" cy="171450"/>
            <wp:effectExtent l="0" t="0" r="0" b="0"/>
            <wp:docPr id="79" name="" descr=""/>
            <wp:cNvGraphicFramePr>
              <a:graphicFrameLocks noChangeAspect="true"/>
            </wp:cNvGraphicFramePr>
            <a:graphic>
              <a:graphicData uri="http://schemas.openxmlformats.org/drawingml/2006/picture">
                <pic:pic>
                  <pic:nvPicPr>
                    <pic:cNvPr id="80" name=""/>
                    <pic:cNvPicPr/>
                  </pic:nvPicPr>
                  <pic:blipFill>
                    <a:blip r:embed="rId42"/>
                    <a:stretch>
                      <a:fillRect/>
                    </a:stretch>
                  </pic:blipFill>
                  <pic:spPr>
                    <a:xfrm>
                      <a:off x="0" y="0"/>
                      <a:ext cx="1457325" cy="257175"/>
                    </a:xfrm>
                    <a:prstGeom prst="rect">
                      <a:avLst/>
                    </a:prstGeom>
                  </pic:spPr>
                </pic:pic>
              </a:graphicData>
            </a:graphic>
          </wp:inline>
        </w:drawing>
      </w:r>
      <w:r>
        <w:rPr>
          <w:rFonts w:hint="eastAsia" w:ascii="宋体" w:hAnsi="宋体" w:eastAsia="宋体"/>
          <w:noProof/>
          <w:sz w:val="24"/>
        </w:rPr>
        <w:t>，</w:t>
      </w:r>
      <w:r>
        <w:drawing>
          <wp:inline distT="0" distB="0" distL="0" distR="0">
            <wp:extent cx="409575" cy="180975"/>
            <wp:effectExtent l="0" t="0" r="0" b="0"/>
            <wp:docPr id="81" name="" descr=""/>
            <wp:cNvGraphicFramePr>
              <a:graphicFrameLocks noChangeAspect="true"/>
            </wp:cNvGraphicFramePr>
            <a:graphic>
              <a:graphicData uri="http://schemas.openxmlformats.org/drawingml/2006/picture">
                <pic:pic>
                  <pic:nvPicPr>
                    <pic:cNvPr id="82" name=""/>
                    <pic:cNvPicPr/>
                  </pic:nvPicPr>
                  <pic:blipFill>
                    <a:blip r:embed="rId43"/>
                    <a:stretch>
                      <a:fillRect/>
                    </a:stretch>
                  </pic:blipFill>
                  <pic:spPr>
                    <a:xfrm>
                      <a:off x="0" y="0"/>
                      <a:ext cx="619125" cy="266700"/>
                    </a:xfrm>
                    <a:prstGeom prst="rect">
                      <a:avLst/>
                    </a:prstGeom>
                  </pic:spPr>
                </pic:pic>
              </a:graphicData>
            </a:graphic>
          </wp:inline>
        </w:drawing>
      </w:r>
      <w:r>
        <w:rPr>
          <w:rFonts w:hint="eastAsia" w:ascii="宋体" w:hAnsi="宋体" w:eastAsia="宋体"/>
          <w:noProof/>
          <w:sz w:val="24"/>
        </w:rPr>
        <w:t>，4，5，8。</w:t>
      </w:r>
    </w:p>
    <w:p>
      <w:pPr>
        <w:spacing w:line="360" w:lineRule="auto"/>
        <w:ind w:firstLine="480"/>
      </w:pPr>
      <w:r>
        <w:rPr>
          <w:rFonts w:hint="eastAsia" w:ascii="宋体" w:hAnsi="宋体" w:eastAsia="宋体"/>
          <w:noProof/>
        </w:rPr>
        <w:t>对于每条链，建立一棵线段树，由于取负操作的存在，需要同时维护这条链中的最大边与最小边。链与链的拆分关系可以用并查集存储。</w:t>
      </w:r>
    </w:p>
    <w:p>
      <w:pPr>
        <w:spacing w:line="360" w:lineRule="auto"/>
        <w:ind/>
      </w:pPr>
      <w:r>
        <w:rPr>
          <w:rFonts w:hint="eastAsia" w:ascii="宋体" w:hAnsi="宋体" w:eastAsia="宋体"/>
          <w:noProof/>
        </w:rPr>
        <w:t xml:space="preserve">    对于操作1，直接修改存储该边权值的点的权值，并维护该点所在线段树中的最大值与最小值。复杂度为</w:t>
      </w:r>
      <w:r>
        <w:drawing>
          <wp:inline distT="0" distB="0" distL="0" distR="0">
            <wp:extent cx="638175" cy="209550"/>
            <wp:effectExtent l="0" t="0" r="0" b="0"/>
            <wp:docPr id="83" name="" descr=""/>
            <wp:cNvGraphicFramePr>
              <a:graphicFrameLocks noChangeAspect="true"/>
            </wp:cNvGraphicFramePr>
            <a:graphic>
              <a:graphicData uri="http://schemas.openxmlformats.org/drawingml/2006/picture">
                <pic:pic>
                  <pic:nvPicPr>
                    <pic:cNvPr id="84" name=""/>
                    <pic:cNvPicPr/>
                  </pic:nvPicPr>
                  <pic:blipFill>
                    <a:blip r:embed="rId44"/>
                    <a:stretch>
                      <a:fillRect/>
                    </a:stretch>
                  </pic:blipFill>
                  <pic:spPr>
                    <a:xfrm>
                      <a:off x="0" y="0"/>
                      <a:ext cx="971550" cy="323850"/>
                    </a:xfrm>
                    <a:prstGeom prst="rect">
                      <a:avLst/>
                    </a:prstGeom>
                  </pic:spPr>
                </pic:pic>
              </a:graphicData>
            </a:graphic>
          </wp:inline>
        </w:drawing>
      </w:r>
      <w:r>
        <w:rPr>
          <w:rFonts w:hint="eastAsia" w:ascii="宋体" w:hAnsi="宋体" w:eastAsia="宋体"/>
          <w:noProof/>
          <w:sz w:val="24"/>
        </w:rPr>
        <w:t>。显然m的最大值为n。</w:t>
      </w:r>
    </w:p>
    <w:p>
      <w:pPr>
        <w:spacing w:line="360" w:lineRule="auto"/>
        <w:ind/>
      </w:pPr>
      <w:r>
        <w:rPr>
          <w:rFonts w:hint="eastAsia" w:ascii="宋体" w:hAnsi="宋体" w:eastAsia="宋体"/>
          <w:noProof/>
        </w:rPr>
        <w:t xml:space="preserve">    对于操作2，我们先求出点A与B的最近公共祖先root，然后分别对A到root，B到root的两条链进行操作。每次操作就是依次访问他们之间的拆分链，在相应的线段树上进行取负操作。</w:t>
      </w:r>
    </w:p>
    <w:p>
      <w:pPr>
        <w:spacing w:line="360" w:lineRule="auto"/>
        <w:ind/>
      </w:pPr>
      <w:r>
        <w:rPr>
          <w:rFonts w:hint="eastAsia" w:ascii="宋体" w:hAnsi="宋体" w:eastAsia="宋体"/>
          <w:noProof/>
        </w:rPr>
        <w:t xml:space="preserve">    对于操作3，类似操作2，求出A与B的最近公共祖先root，分别求出A到root，B到root的两条路径的结果，取较大的输出。每次操作依然是依次查找当前路径所在的拆分链，然后对这一段在这条链的线段树上进行询问操作。</w:t>
      </w:r>
    </w:p>
    <w:p>
      <w:pPr>
        <w:spacing w:line="360" w:lineRule="auto"/>
        <w:ind/>
      </w:pPr>
      <w:r>
        <w:rPr>
          <w:rFonts w:hint="eastAsia" w:ascii="宋体" w:hAnsi="宋体" w:eastAsia="宋体"/>
          <w:noProof/>
        </w:rPr>
        <w:t xml:space="preserve">    以上所有关于最近公共祖先，路径与拆分链的查找，都可以在常数时间内完成。所以这个算法复杂度的瓶颈就在于，操作2与操作3中最多可能访问的树的拆分链的个数。</w:t>
      </w:r>
    </w:p>
    <w:p>
      <w:pPr>
        <w:spacing w:line="360" w:lineRule="auto"/>
        <w:ind w:firstLine="480"/>
      </w:pPr>
      <w:r>
        <w:rPr>
          <w:rFonts w:hint="eastAsia" w:ascii="宋体" w:hAnsi="宋体" w:eastAsia="宋体"/>
          <w:noProof/>
        </w:rPr>
        <w:t>从直观感觉上来说，我们的拆链方法对于普通的数据，都能使得很多的路径基本落在拆分链上，所以这个数通常并不会很大。</w:t>
      </w:r>
    </w:p>
    <w:p>
      <w:pPr>
        <w:spacing w:line="360" w:lineRule="auto"/>
        <w:ind w:firstLine="480"/>
      </w:pPr>
      <w:r>
        <w:rPr>
          <w:rFonts w:hint="eastAsia" w:ascii="宋体" w:hAnsi="宋体" w:eastAsia="宋体"/>
          <w:noProof/>
        </w:rPr>
        <w:t>但这样总是不够保险。实际上，我们也可以估算出，操作2与操作3的复杂度最多不超过</w:t>
      </w:r>
      <w:r>
        <w:drawing>
          <wp:inline distT="0" distB="0" distL="0" distR="0">
            <wp:extent cx="733425" cy="228600"/>
            <wp:effectExtent l="0" t="0" r="0" b="0"/>
            <wp:docPr id="85" name="" descr=""/>
            <wp:cNvGraphicFramePr>
              <a:graphicFrameLocks noChangeAspect="true"/>
            </wp:cNvGraphicFramePr>
            <a:graphic>
              <a:graphicData uri="http://schemas.openxmlformats.org/drawingml/2006/picture">
                <pic:pic>
                  <pic:nvPicPr>
                    <pic:cNvPr id="86" name=""/>
                    <pic:cNvPicPr/>
                  </pic:nvPicPr>
                  <pic:blipFill>
                    <a:blip r:embed="rId45"/>
                    <a:stretch>
                      <a:fillRect/>
                    </a:stretch>
                  </pic:blipFill>
                  <pic:spPr>
                    <a:xfrm>
                      <a:off x="0" y="0"/>
                      <a:ext cx="1095375" cy="342900"/>
                    </a:xfrm>
                    <a:prstGeom prst="rect">
                      <a:avLst/>
                    </a:prstGeom>
                  </pic:spPr>
                </pic:pic>
              </a:graphicData>
            </a:graphic>
          </wp:inline>
        </w:drawing>
      </w:r>
      <w:r>
        <w:rPr>
          <w:rFonts w:hint="eastAsia" w:ascii="宋体" w:hAnsi="宋体" w:eastAsia="宋体"/>
          <w:noProof/>
          <w:sz w:val="24"/>
        </w:rPr>
        <w:t>。</w:t>
      </w:r>
    </w:p>
    <w:p>
      <w:pPr>
        <w:spacing w:line="360" w:lineRule="auto"/>
        <w:ind/>
      </w:pPr>
      <w:r>
        <w:rPr>
          <w:rFonts w:hint="eastAsia" w:ascii="宋体" w:hAnsi="宋体" w:eastAsia="宋体"/>
          <w:b/>
          <w:noProof/>
        </w:rPr>
        <w:t xml:space="preserve">    [引理]</w:t>
      </w:r>
      <w:r>
        <w:rPr>
          <w:rFonts w:hint="eastAsia" w:ascii="宋体" w:hAnsi="宋体" w:eastAsia="宋体"/>
          <w:noProof/>
        </w:rPr>
        <w:t>按照以上贪心思想对任意一棵n个节点的树进行拆链，任意点x到其任意祖先root之间的拆分链数目不超过</w:t>
      </w:r>
      <w:r>
        <w:drawing>
          <wp:inline distT="0" distB="0" distL="0" distR="0">
            <wp:extent cx="457200" cy="238125"/>
            <wp:effectExtent l="0" t="0" r="0" b="0"/>
            <wp:docPr id="87" name="" descr=""/>
            <wp:cNvGraphicFramePr>
              <a:graphicFrameLocks noChangeAspect="true"/>
            </wp:cNvGraphicFramePr>
            <a:graphic>
              <a:graphicData uri="http://schemas.openxmlformats.org/drawingml/2006/picture">
                <pic:pic>
                  <pic:nvPicPr>
                    <pic:cNvPr id="88" name=""/>
                    <pic:cNvPicPr/>
                  </pic:nvPicPr>
                  <pic:blipFill>
                    <a:blip r:embed="rId46"/>
                    <a:stretch>
                      <a:fillRect/>
                    </a:stretch>
                  </pic:blipFill>
                  <pic:spPr>
                    <a:xfrm>
                      <a:off x="0" y="0"/>
                      <a:ext cx="685800" cy="352425"/>
                    </a:xfrm>
                    <a:prstGeom prst="rect">
                      <a:avLst/>
                    </a:prstGeom>
                  </pic:spPr>
                </pic:pic>
              </a:graphicData>
            </a:graphic>
          </wp:inline>
        </w:drawing>
      </w:r>
      <w:r>
        <w:rPr>
          <w:rFonts w:hint="eastAsia" w:ascii="宋体" w:hAnsi="宋体" w:eastAsia="宋体"/>
          <w:noProof/>
          <w:sz w:val="24"/>
        </w:rPr>
        <w:t>条。</w:t>
      </w:r>
    </w:p>
    <w:p>
      <w:pPr>
        <w:spacing w:line="360" w:lineRule="auto"/>
        <w:ind/>
      </w:pPr>
      <w:r>
        <w:rPr>
          <w:rFonts w:hint="eastAsia" w:ascii="宋体" w:hAnsi="宋体" w:eastAsia="宋体"/>
          <w:b/>
          <w:noProof/>
        </w:rPr>
        <w:t xml:space="preserve">    [证明]</w:t>
      </w:r>
      <w:r>
        <w:rPr>
          <w:rFonts w:hint="eastAsia" w:ascii="宋体" w:hAnsi="宋体" w:eastAsia="宋体"/>
          <w:noProof/>
        </w:rPr>
        <w:t>定义一个集合</w:t>
      </w:r>
      <w:r>
        <w:rPr>
          <w:rFonts w:hint="eastAsia" w:ascii="宋体" w:hAnsi="宋体" w:eastAsia="宋体"/>
          <w:i/>
          <w:noProof/>
        </w:rPr>
        <w:t>S</w:t>
      </w:r>
      <w:r>
        <w:rPr>
          <w:rFonts w:hint="eastAsia" w:ascii="宋体" w:hAnsi="宋体" w:eastAsia="宋体"/>
          <w:noProof/>
        </w:rPr>
        <w:t>，它的元素是x到root之间所有的边。设</w:t>
      </w:r>
      <w:r>
        <w:rPr>
          <w:rFonts w:hint="eastAsia" w:ascii="宋体" w:hAnsi="宋体" w:eastAsia="宋体"/>
          <w:i/>
          <w:noProof/>
        </w:rPr>
        <w:t>S</w:t>
      </w:r>
      <w:r>
        <w:rPr>
          <w:rFonts w:hint="eastAsia" w:ascii="宋体" w:hAnsi="宋体" w:eastAsia="宋体"/>
          <w:noProof/>
        </w:rPr>
        <w:t>中的边属于k条拆分链，这些拆分链与路径公共部分的最上层节点为</w:t>
      </w:r>
      <w:r>
        <w:drawing>
          <wp:inline distT="0" distB="0" distL="0" distR="0">
            <wp:extent cx="676275" cy="238125"/>
            <wp:effectExtent l="0" t="0" r="0" b="0"/>
            <wp:docPr id="89" name="" descr=""/>
            <wp:cNvGraphicFramePr>
              <a:graphicFrameLocks noChangeAspect="true"/>
            </wp:cNvGraphicFramePr>
            <a:graphic>
              <a:graphicData uri="http://schemas.openxmlformats.org/drawingml/2006/picture">
                <pic:pic>
                  <pic:nvPicPr>
                    <pic:cNvPr id="90" name=""/>
                    <pic:cNvPicPr/>
                  </pic:nvPicPr>
                  <pic:blipFill>
                    <a:blip r:embed="rId47"/>
                    <a:stretch>
                      <a:fillRect/>
                    </a:stretch>
                  </pic:blipFill>
                  <pic:spPr>
                    <a:xfrm>
                      <a:off x="0" y="0"/>
                      <a:ext cx="990600" cy="342900"/>
                    </a:xfrm>
                    <a:prstGeom prst="rect">
                      <a:avLst/>
                    </a:prstGeom>
                  </pic:spPr>
                </pic:pic>
              </a:graphicData>
            </a:graphic>
          </wp:inline>
        </w:drawing>
      </w:r>
      <w:r>
        <w:rPr>
          <w:rFonts w:hint="eastAsia" w:ascii="宋体" w:hAnsi="宋体" w:eastAsia="宋体"/>
          <w:noProof/>
          <w:sz w:val="24"/>
        </w:rPr>
        <w:t>，其中</w:t>
      </w:r>
      <w:r>
        <w:drawing>
          <wp:inline distT="0" distB="0" distL="0" distR="0">
            <wp:extent cx="609600" cy="228600"/>
            <wp:effectExtent l="0" t="0" r="0" b="0"/>
            <wp:docPr id="91" name="" descr=""/>
            <wp:cNvGraphicFramePr>
              <a:graphicFrameLocks noChangeAspect="true"/>
            </wp:cNvGraphicFramePr>
            <a:graphic>
              <a:graphicData uri="http://schemas.openxmlformats.org/drawingml/2006/picture">
                <pic:pic>
                  <pic:nvPicPr>
                    <pic:cNvPr id="92" name=""/>
                    <pic:cNvPicPr/>
                  </pic:nvPicPr>
                  <pic:blipFill>
                    <a:blip r:embed="rId48"/>
                    <a:stretch>
                      <a:fillRect/>
                    </a:stretch>
                  </pic:blipFill>
                  <pic:spPr>
                    <a:xfrm>
                      <a:off x="0" y="0"/>
                      <a:ext cx="904875" cy="333375"/>
                    </a:xfrm>
                    <a:prstGeom prst="rect">
                      <a:avLst/>
                    </a:prstGeom>
                  </pic:spPr>
                </pic:pic>
              </a:graphicData>
            </a:graphic>
          </wp:inline>
        </w:drawing>
      </w:r>
      <w:r>
        <w:rPr>
          <w:rFonts w:hint="eastAsia" w:ascii="宋体" w:hAnsi="宋体" w:eastAsia="宋体"/>
          <w:noProof/>
          <w:sz w:val="24"/>
        </w:rPr>
        <w:t>。那么</w:t>
      </w:r>
      <w:r>
        <w:drawing>
          <wp:inline distT="0" distB="0" distL="0" distR="0">
            <wp:extent cx="180975" cy="219075"/>
            <wp:effectExtent l="0" t="0" r="0" b="0"/>
            <wp:docPr id="93" name="" descr=""/>
            <wp:cNvGraphicFramePr>
              <a:graphicFrameLocks noChangeAspect="true"/>
            </wp:cNvGraphicFramePr>
            <a:graphic>
              <a:graphicData uri="http://schemas.openxmlformats.org/drawingml/2006/picture">
                <pic:pic>
                  <pic:nvPicPr>
                    <pic:cNvPr id="94" name=""/>
                    <pic:cNvPicPr/>
                  </pic:nvPicPr>
                  <pic:blipFill>
                    <a:blip r:embed="rId49"/>
                    <a:stretch>
                      <a:fillRect/>
                    </a:stretch>
                  </pic:blipFill>
                  <pic:spPr>
                    <a:xfrm>
                      <a:off x="0" y="0"/>
                      <a:ext cx="257175" cy="304800"/>
                    </a:xfrm>
                    <a:prstGeom prst="rect">
                      <a:avLst/>
                    </a:prstGeom>
                  </pic:spPr>
                </pic:pic>
              </a:graphicData>
            </a:graphic>
          </wp:inline>
        </w:drawing>
      </w:r>
      <w:r>
        <w:rPr>
          <w:rFonts w:hint="eastAsia" w:ascii="宋体" w:hAnsi="宋体" w:eastAsia="宋体"/>
          <w:noProof/>
          <w:sz w:val="24"/>
        </w:rPr>
        <w:t>必然连接着另外一条向下走的拆分链，这条拆分链除去属于</w:t>
      </w:r>
      <w:r>
        <w:rPr>
          <w:rFonts w:hint="eastAsia" w:ascii="宋体" w:hAnsi="宋体" w:eastAsia="宋体"/>
          <w:i/>
          <w:noProof/>
          <w:sz w:val="24"/>
        </w:rPr>
        <w:t>S</w:t>
      </w:r>
      <w:r>
        <w:rPr>
          <w:rFonts w:hint="eastAsia" w:ascii="宋体" w:hAnsi="宋体" w:eastAsia="宋体"/>
          <w:noProof/>
          <w:sz w:val="24"/>
        </w:rPr>
        <w:t>的部分至少还有1个点；同时</w:t>
      </w:r>
      <w:r>
        <w:drawing>
          <wp:inline distT="0" distB="0" distL="0" distR="0">
            <wp:extent cx="161925" cy="219075"/>
            <wp:effectExtent l="0" t="0" r="0" b="0"/>
            <wp:docPr id="95" name="" descr=""/>
            <wp:cNvGraphicFramePr>
              <a:graphicFrameLocks noChangeAspect="true"/>
            </wp:cNvGraphicFramePr>
            <a:graphic>
              <a:graphicData uri="http://schemas.openxmlformats.org/drawingml/2006/picture">
                <pic:pic>
                  <pic:nvPicPr>
                    <pic:cNvPr id="96" name=""/>
                    <pic:cNvPicPr/>
                  </pic:nvPicPr>
                  <pic:blipFill>
                    <a:blip r:embed="rId50"/>
                    <a:stretch>
                      <a:fillRect/>
                    </a:stretch>
                  </pic:blipFill>
                  <pic:spPr>
                    <a:xfrm>
                      <a:off x="0" y="0"/>
                      <a:ext cx="247650" cy="333375"/>
                    </a:xfrm>
                    <a:prstGeom prst="rect">
                      <a:avLst/>
                    </a:prstGeom>
                  </pic:spPr>
                </pic:pic>
              </a:graphicData>
            </a:graphic>
          </wp:inline>
        </w:drawing>
      </w:r>
      <w:r>
        <w:rPr>
          <w:rFonts w:hint="eastAsia" w:ascii="宋体" w:hAnsi="宋体" w:eastAsia="宋体"/>
          <w:noProof/>
          <w:sz w:val="24"/>
        </w:rPr>
        <w:t>也必然连接着另外一条向下走的拆分链，这条拆分链除去属于</w:t>
      </w:r>
      <w:r>
        <w:rPr>
          <w:rFonts w:hint="eastAsia" w:ascii="宋体" w:hAnsi="宋体" w:eastAsia="宋体"/>
          <w:i/>
          <w:noProof/>
          <w:sz w:val="24"/>
        </w:rPr>
        <w:t>S</w:t>
      </w:r>
      <w:r>
        <w:rPr>
          <w:rFonts w:hint="eastAsia" w:ascii="宋体" w:hAnsi="宋体" w:eastAsia="宋体"/>
          <w:noProof/>
          <w:sz w:val="24"/>
        </w:rPr>
        <w:t>的部分至少还有2个点；……；同理</w:t>
      </w:r>
      <w:r>
        <w:drawing>
          <wp:inline distT="0" distB="0" distL="0" distR="0">
            <wp:extent cx="180975" cy="247650"/>
            <wp:effectExtent l="0" t="0" r="0" b="0"/>
            <wp:docPr id="97" name="" descr=""/>
            <wp:cNvGraphicFramePr>
              <a:graphicFrameLocks noChangeAspect="true"/>
            </wp:cNvGraphicFramePr>
            <a:graphic>
              <a:graphicData uri="http://schemas.openxmlformats.org/drawingml/2006/picture">
                <pic:pic>
                  <pic:nvPicPr>
                    <pic:cNvPr id="98" name=""/>
                    <pic:cNvPicPr/>
                  </pic:nvPicPr>
                  <pic:blipFill>
                    <a:blip r:embed="rId51"/>
                    <a:stretch>
                      <a:fillRect/>
                    </a:stretch>
                  </pic:blipFill>
                  <pic:spPr>
                    <a:xfrm>
                      <a:off x="0" y="0"/>
                      <a:ext cx="247650" cy="342900"/>
                    </a:xfrm>
                    <a:prstGeom prst="rect">
                      <a:avLst/>
                    </a:prstGeom>
                  </pic:spPr>
                </pic:pic>
              </a:graphicData>
            </a:graphic>
          </wp:inline>
        </w:drawing>
      </w:r>
      <w:r>
        <w:rPr>
          <w:rFonts w:hint="eastAsia" w:ascii="宋体" w:hAnsi="宋体" w:eastAsia="宋体"/>
          <w:noProof/>
          <w:sz w:val="24"/>
        </w:rPr>
        <w:t>连接的向下走的拆分链除去属于</w:t>
      </w:r>
      <w:r>
        <w:rPr>
          <w:rFonts w:hint="eastAsia" w:ascii="宋体" w:hAnsi="宋体" w:eastAsia="宋体"/>
          <w:i/>
          <w:noProof/>
          <w:sz w:val="24"/>
        </w:rPr>
        <w:t>S</w:t>
      </w:r>
      <w:r>
        <w:rPr>
          <w:rFonts w:hint="eastAsia" w:ascii="宋体" w:hAnsi="宋体" w:eastAsia="宋体"/>
          <w:noProof/>
          <w:sz w:val="24"/>
        </w:rPr>
        <w:t>的部分至少还有k-1个点。这样以root为根的子树至少要有</w:t>
      </w:r>
      <w:r>
        <w:drawing>
          <wp:inline distT="0" distB="0" distL="0" distR="0">
            <wp:extent cx="2219325" cy="381000"/>
            <wp:effectExtent l="0" t="0" r="0" b="0"/>
            <wp:docPr id="99" name="" descr=""/>
            <wp:cNvGraphicFramePr>
              <a:graphicFrameLocks noChangeAspect="true"/>
            </wp:cNvGraphicFramePr>
            <a:graphic>
              <a:graphicData uri="http://schemas.openxmlformats.org/drawingml/2006/picture">
                <pic:pic>
                  <pic:nvPicPr>
                    <pic:cNvPr id="100" name=""/>
                    <pic:cNvPicPr/>
                  </pic:nvPicPr>
                  <pic:blipFill>
                    <a:blip r:embed="rId52"/>
                    <a:stretch>
                      <a:fillRect/>
                    </a:stretch>
                  </pic:blipFill>
                  <pic:spPr>
                    <a:xfrm>
                      <a:off x="0" y="0"/>
                      <a:ext cx="3314700" cy="561975"/>
                    </a:xfrm>
                    <a:prstGeom prst="rect">
                      <a:avLst/>
                    </a:prstGeom>
                  </pic:spPr>
                </pic:pic>
              </a:graphicData>
            </a:graphic>
          </wp:inline>
        </w:drawing>
      </w:r>
      <w:r>
        <w:rPr>
          <w:rFonts w:hint="eastAsia" w:ascii="宋体" w:hAnsi="宋体" w:eastAsia="宋体"/>
          <w:noProof/>
          <w:sz w:val="24"/>
        </w:rPr>
        <w:t>个点。显然</w:t>
      </w:r>
      <w:r>
        <w:drawing>
          <wp:inline distT="0" distB="0" distL="0" distR="0">
            <wp:extent cx="638175" cy="390525"/>
            <wp:effectExtent l="0" t="0" r="0" b="0"/>
            <wp:docPr id="101" name="" descr=""/>
            <wp:cNvGraphicFramePr>
              <a:graphicFrameLocks noChangeAspect="true"/>
            </wp:cNvGraphicFramePr>
            <a:graphic>
              <a:graphicData uri="http://schemas.openxmlformats.org/drawingml/2006/picture">
                <pic:pic>
                  <pic:nvPicPr>
                    <pic:cNvPr id="102" name=""/>
                    <pic:cNvPicPr/>
                  </pic:nvPicPr>
                  <pic:blipFill>
                    <a:blip r:embed="rId53"/>
                    <a:stretch>
                      <a:fillRect/>
                    </a:stretch>
                  </pic:blipFill>
                  <pic:spPr>
                    <a:xfrm>
                      <a:off x="0" y="0"/>
                      <a:ext cx="952500" cy="581025"/>
                    </a:xfrm>
                    <a:prstGeom prst="rect">
                      <a:avLst/>
                    </a:prstGeom>
                  </pic:spPr>
                </pic:pic>
              </a:graphicData>
            </a:graphic>
          </wp:inline>
        </w:drawing>
      </w:r>
      <w:r>
        <w:rPr>
          <w:rFonts w:hint="eastAsia" w:ascii="宋体" w:hAnsi="宋体" w:eastAsia="宋体"/>
          <w:noProof/>
          <w:sz w:val="24"/>
        </w:rPr>
        <w:t>最大为n，这时</w:t>
      </w:r>
      <w:r>
        <w:drawing>
          <wp:inline distT="0" distB="0" distL="0" distR="0">
            <wp:extent cx="1476375" cy="428625"/>
            <wp:effectExtent l="0" t="0" r="0" b="0"/>
            <wp:docPr id="103" name="" descr=""/>
            <wp:cNvGraphicFramePr>
              <a:graphicFrameLocks noChangeAspect="true"/>
            </wp:cNvGraphicFramePr>
            <a:graphic>
              <a:graphicData uri="http://schemas.openxmlformats.org/drawingml/2006/picture">
                <pic:pic>
                  <pic:nvPicPr>
                    <pic:cNvPr id="104" name=""/>
                    <pic:cNvPicPr/>
                  </pic:nvPicPr>
                  <pic:blipFill>
                    <a:blip r:embed="rId54"/>
                    <a:stretch>
                      <a:fillRect/>
                    </a:stretch>
                  </pic:blipFill>
                  <pic:spPr>
                    <a:xfrm>
                      <a:off x="0" y="0"/>
                      <a:ext cx="2209800" cy="638175"/>
                    </a:xfrm>
                    <a:prstGeom prst="rect">
                      <a:avLst/>
                    </a:prstGeom>
                  </pic:spPr>
                </pic:pic>
              </a:graphicData>
            </a:graphic>
          </wp:inline>
        </w:drawing>
      </w:r>
      <w:r>
        <w:rPr>
          <w:rFonts w:hint="eastAsia" w:ascii="宋体" w:hAnsi="宋体" w:eastAsia="宋体"/>
          <w:noProof/>
          <w:sz w:val="24"/>
        </w:rPr>
        <w:t>。引理得证。</w:t>
      </w:r>
    </w:p>
    <w:p>
      <w:pPr>
        <w:spacing w:line="360" w:lineRule="auto"/>
        <w:ind/>
      </w:pPr>
      <w:r>
        <w:rPr>
          <w:rFonts w:hint="eastAsia" w:ascii="宋体" w:hAnsi="宋体" w:eastAsia="宋体"/>
          <w:b/>
          <w:noProof/>
        </w:rPr>
        <w:t xml:space="preserve">    [定理]</w:t>
      </w:r>
      <w:r>
        <w:rPr>
          <w:rFonts w:hint="eastAsia" w:ascii="宋体" w:hAnsi="宋体" w:eastAsia="宋体"/>
          <w:noProof/>
        </w:rPr>
        <w:t>理论上操作2与操作3的时间复杂度最坏为</w:t>
      </w:r>
      <w:r>
        <w:drawing>
          <wp:inline distT="0" distB="0" distL="0" distR="0">
            <wp:extent cx="733425" cy="228600"/>
            <wp:effectExtent l="0" t="0" r="0" b="0"/>
            <wp:docPr id="105" name="" descr=""/>
            <wp:cNvGraphicFramePr>
              <a:graphicFrameLocks noChangeAspect="true"/>
            </wp:cNvGraphicFramePr>
            <a:graphic>
              <a:graphicData uri="http://schemas.openxmlformats.org/drawingml/2006/picture">
                <pic:pic>
                  <pic:nvPicPr>
                    <pic:cNvPr id="106" name=""/>
                    <pic:cNvPicPr/>
                  </pic:nvPicPr>
                  <pic:blipFill>
                    <a:blip r:embed="rId55"/>
                    <a:stretch>
                      <a:fillRect/>
                    </a:stretch>
                  </pic:blipFill>
                  <pic:spPr>
                    <a:xfrm>
                      <a:off x="0" y="0"/>
                      <a:ext cx="1095375" cy="342900"/>
                    </a:xfrm>
                    <a:prstGeom prst="rect">
                      <a:avLst/>
                    </a:prstGeom>
                  </pic:spPr>
                </pic:pic>
              </a:graphicData>
            </a:graphic>
          </wp:inline>
        </w:drawing>
      </w:r>
      <w:r>
        <w:rPr>
          <w:rFonts w:hint="eastAsia" w:ascii="宋体" w:hAnsi="宋体" w:eastAsia="宋体"/>
          <w:noProof/>
          <w:sz w:val="24"/>
        </w:rPr>
        <w:t>。</w:t>
      </w:r>
    </w:p>
    <w:p>
      <w:pPr>
        <w:spacing w:line="360" w:lineRule="auto"/>
        <w:ind w:firstLineChars="200"/>
      </w:pPr>
      <w:r>
        <w:rPr>
          <w:rFonts w:hint="eastAsia" w:ascii="宋体" w:hAnsi="宋体" w:eastAsia="宋体"/>
          <w:b/>
          <w:noProof/>
        </w:rPr>
        <w:t>[证明]</w:t>
      </w:r>
      <w:r>
        <w:rPr>
          <w:rFonts w:hint="eastAsia" w:ascii="宋体" w:hAnsi="宋体" w:eastAsia="宋体"/>
          <w:noProof/>
        </w:rPr>
        <w:t>根据</w:t>
      </w:r>
      <w:r>
        <w:rPr>
          <w:rFonts w:hint="eastAsia" w:ascii="宋体" w:hAnsi="宋体" w:eastAsia="宋体"/>
          <w:b/>
          <w:noProof/>
        </w:rPr>
        <w:t>[引理]</w:t>
      </w:r>
      <w:r>
        <w:rPr>
          <w:rFonts w:hint="eastAsia" w:ascii="宋体" w:hAnsi="宋体" w:eastAsia="宋体"/>
          <w:noProof/>
        </w:rPr>
        <w:t>，我们知道每次操作2与操作3最多访问</w:t>
      </w:r>
      <w:r>
        <w:drawing>
          <wp:inline distT="0" distB="0" distL="0" distR="0">
            <wp:extent cx="457200" cy="238125"/>
            <wp:effectExtent l="0" t="0" r="0" b="0"/>
            <wp:docPr id="107" name="" descr=""/>
            <wp:cNvGraphicFramePr>
              <a:graphicFrameLocks noChangeAspect="true"/>
            </wp:cNvGraphicFramePr>
            <a:graphic>
              <a:graphicData uri="http://schemas.openxmlformats.org/drawingml/2006/picture">
                <pic:pic>
                  <pic:nvPicPr>
                    <pic:cNvPr id="108" name=""/>
                    <pic:cNvPicPr/>
                  </pic:nvPicPr>
                  <pic:blipFill>
                    <a:blip r:embed="rId56"/>
                    <a:stretch>
                      <a:fillRect/>
                    </a:stretch>
                  </pic:blipFill>
                  <pic:spPr>
                    <a:xfrm>
                      <a:off x="0" y="0"/>
                      <a:ext cx="685800" cy="352425"/>
                    </a:xfrm>
                    <a:prstGeom prst="rect">
                      <a:avLst/>
                    </a:prstGeom>
                  </pic:spPr>
                </pic:pic>
              </a:graphicData>
            </a:graphic>
          </wp:inline>
        </w:drawing>
      </w:r>
      <w:r>
        <w:rPr>
          <w:rFonts w:hint="eastAsia" w:ascii="宋体" w:hAnsi="宋体" w:eastAsia="宋体"/>
          <w:noProof/>
          <w:sz w:val="24"/>
        </w:rPr>
        <w:t>条拆分链，而每次访问拆分链需要维护拆分链对应的线段树，维护的复杂度为</w:t>
      </w:r>
      <w:r>
        <w:drawing>
          <wp:inline distT="0" distB="0" distL="0" distR="0">
            <wp:extent cx="571500" cy="200025"/>
            <wp:effectExtent l="0" t="0" r="0" b="0"/>
            <wp:docPr id="109" name="" descr=""/>
            <wp:cNvGraphicFramePr>
              <a:graphicFrameLocks noChangeAspect="true"/>
            </wp:cNvGraphicFramePr>
            <a:graphic>
              <a:graphicData uri="http://schemas.openxmlformats.org/drawingml/2006/picture">
                <pic:pic>
                  <pic:nvPicPr>
                    <pic:cNvPr id="110" name=""/>
                    <pic:cNvPicPr/>
                  </pic:nvPicPr>
                  <pic:blipFill>
                    <a:blip r:embed="rId57"/>
                    <a:stretch>
                      <a:fillRect/>
                    </a:stretch>
                  </pic:blipFill>
                  <pic:spPr>
                    <a:xfrm>
                      <a:off x="0" y="0"/>
                      <a:ext cx="857250" cy="304800"/>
                    </a:xfrm>
                    <a:prstGeom prst="rect">
                      <a:avLst/>
                    </a:prstGeom>
                  </pic:spPr>
                </pic:pic>
              </a:graphicData>
            </a:graphic>
          </wp:inline>
        </w:drawing>
      </w:r>
      <w:r>
        <w:rPr>
          <w:rFonts w:hint="eastAsia" w:ascii="宋体" w:hAnsi="宋体" w:eastAsia="宋体"/>
          <w:noProof/>
          <w:sz w:val="24"/>
        </w:rPr>
        <w:t>，其中m最多不超过n。所以操作2与操作3的时间复杂度最坏为</w:t>
      </w:r>
      <w:r>
        <w:drawing>
          <wp:inline distT="0" distB="0" distL="0" distR="0">
            <wp:extent cx="733425" cy="228600"/>
            <wp:effectExtent l="0" t="0" r="0" b="0"/>
            <wp:docPr id="111" name="" descr=""/>
            <wp:cNvGraphicFramePr>
              <a:graphicFrameLocks noChangeAspect="true"/>
            </wp:cNvGraphicFramePr>
            <a:graphic>
              <a:graphicData uri="http://schemas.openxmlformats.org/drawingml/2006/picture">
                <pic:pic>
                  <pic:nvPicPr>
                    <pic:cNvPr id="112" name=""/>
                    <pic:cNvPicPr/>
                  </pic:nvPicPr>
                  <pic:blipFill>
                    <a:blip r:embed="rId58"/>
                    <a:stretch>
                      <a:fillRect/>
                    </a:stretch>
                  </pic:blipFill>
                  <pic:spPr>
                    <a:xfrm>
                      <a:off x="0" y="0"/>
                      <a:ext cx="1095375" cy="342900"/>
                    </a:xfrm>
                    <a:prstGeom prst="rect">
                      <a:avLst/>
                    </a:prstGeom>
                  </pic:spPr>
                </pic:pic>
              </a:graphicData>
            </a:graphic>
          </wp:inline>
        </w:drawing>
      </w:r>
      <w:r>
        <w:rPr>
          <w:rFonts w:hint="eastAsia" w:ascii="宋体" w:hAnsi="宋体" w:eastAsia="宋体"/>
          <w:noProof/>
          <w:sz w:val="24"/>
        </w:rPr>
        <w:t>。</w:t>
      </w:r>
    </w:p>
    <w:p>
      <w:pPr>
        <w:spacing w:line="360" w:lineRule="auto"/>
        <w:ind/>
      </w:pPr>
      <w:r>
        <w:rPr>
          <w:rFonts w:hint="eastAsia" w:ascii="宋体" w:hAnsi="宋体" w:eastAsia="宋体"/>
          <w:noProof/>
        </w:rPr>
        <w:t xml:space="preserve">    </w:t>
      </w:r>
    </w:p>
    <w:p>
      <w:pPr>
        <w:spacing w:line="360" w:lineRule="auto"/>
        <w:ind w:firstLineChars="200"/>
      </w:pPr>
      <w:r>
        <w:rPr>
          <w:rFonts w:hint="eastAsia" w:ascii="宋体" w:hAnsi="宋体" w:eastAsia="宋体"/>
          <w:noProof/>
        </w:rPr>
        <w:t>以上我们证明了操作2与操作3的复杂度最多不超过</w:t>
      </w:r>
      <w:r>
        <w:drawing>
          <wp:inline distT="0" distB="0" distL="0" distR="0">
            <wp:extent cx="733425" cy="228600"/>
            <wp:effectExtent l="0" t="0" r="0" b="0"/>
            <wp:docPr id="113" name="" descr=""/>
            <wp:cNvGraphicFramePr>
              <a:graphicFrameLocks noChangeAspect="true"/>
            </wp:cNvGraphicFramePr>
            <a:graphic>
              <a:graphicData uri="http://schemas.openxmlformats.org/drawingml/2006/picture">
                <pic:pic>
                  <pic:nvPicPr>
                    <pic:cNvPr id="114" name=""/>
                    <pic:cNvPicPr/>
                  </pic:nvPicPr>
                  <pic:blipFill>
                    <a:blip r:embed="rId59"/>
                    <a:stretch>
                      <a:fillRect/>
                    </a:stretch>
                  </pic:blipFill>
                  <pic:spPr>
                    <a:xfrm>
                      <a:off x="0" y="0"/>
                      <a:ext cx="1095375" cy="342900"/>
                    </a:xfrm>
                    <a:prstGeom prst="rect">
                      <a:avLst/>
                    </a:prstGeom>
                  </pic:spPr>
                </pic:pic>
              </a:graphicData>
            </a:graphic>
          </wp:inline>
        </w:drawing>
      </w:r>
      <w:r>
        <w:rPr>
          <w:rFonts w:hint="eastAsia" w:ascii="宋体" w:hAnsi="宋体" w:eastAsia="宋体"/>
          <w:noProof/>
          <w:sz w:val="24"/>
        </w:rPr>
        <w:t>。从而对于一组数据，整个算法的时间复杂度为</w:t>
      </w:r>
      <w:r>
        <w:drawing>
          <wp:inline distT="0" distB="0" distL="0" distR="0">
            <wp:extent cx="1333500" cy="228600"/>
            <wp:effectExtent l="0" t="0" r="0" b="0"/>
            <wp:docPr id="115" name="" descr=""/>
            <wp:cNvGraphicFramePr>
              <a:graphicFrameLocks noChangeAspect="true"/>
            </wp:cNvGraphicFramePr>
            <a:graphic>
              <a:graphicData uri="http://schemas.openxmlformats.org/drawingml/2006/picture">
                <pic:pic>
                  <pic:nvPicPr>
                    <pic:cNvPr id="116" name=""/>
                    <pic:cNvPicPr/>
                  </pic:nvPicPr>
                  <pic:blipFill>
                    <a:blip r:embed="rId60"/>
                    <a:stretch>
                      <a:fillRect/>
                    </a:stretch>
                  </pic:blipFill>
                  <pic:spPr>
                    <a:xfrm>
                      <a:off x="0" y="0"/>
                      <a:ext cx="1981200" cy="342900"/>
                    </a:xfrm>
                    <a:prstGeom prst="rect">
                      <a:avLst/>
                    </a:prstGeom>
                  </pic:spPr>
                </pic:pic>
              </a:graphicData>
            </a:graphic>
          </wp:inline>
        </w:drawing>
      </w:r>
      <w:r>
        <w:rPr>
          <w:rFonts w:hint="eastAsia" w:ascii="宋体" w:hAnsi="宋体" w:eastAsia="宋体"/>
          <w:noProof/>
          <w:sz w:val="24"/>
        </w:rPr>
        <w:t>，看起来时限有些吃紧。但实际上这个上限是一个十分宽松的上限，而且程序实现的常数比较低，所以运行起来效果相当不错。PKU上，笔者的程序用了951MS就通过了所有的数据。</w:t>
      </w:r>
    </w:p>
    <w:p>
      <w:pPr>
        <w:spacing w:line="360" w:lineRule="auto"/>
        <w:ind/>
      </w:pPr>
      <w:r>
        <w:rPr>
          <w:rFonts w:hint="eastAsia" w:ascii="宋体" w:hAnsi="宋体" w:eastAsia="宋体"/>
          <w:b/>
          <w:noProof/>
        </w:rPr>
        <w:t>小结：</w:t>
      </w:r>
    </w:p>
    <w:p>
      <w:pPr>
        <w:spacing w:line="360" w:lineRule="auto"/>
        <w:ind w:firstLine="495"/>
      </w:pPr>
      <w:r>
        <w:rPr>
          <w:rFonts w:hint="eastAsia" w:ascii="宋体" w:hAnsi="宋体" w:eastAsia="宋体"/>
          <w:noProof/>
        </w:rPr>
        <w:t>本题中，我们放弃了看上去十分优美的对数复杂度的动态树(复杂度为</w:t>
      </w:r>
      <w:r>
        <w:drawing>
          <wp:inline distT="0" distB="0" distL="0" distR="0">
            <wp:extent cx="1495425" cy="200025"/>
            <wp:effectExtent l="0" t="0" r="0" b="0"/>
            <wp:docPr id="117" name="" descr=""/>
            <wp:cNvGraphicFramePr>
              <a:graphicFrameLocks noChangeAspect="true"/>
            </wp:cNvGraphicFramePr>
            <a:graphic>
              <a:graphicData uri="http://schemas.openxmlformats.org/drawingml/2006/picture">
                <pic:pic>
                  <pic:nvPicPr>
                    <pic:cNvPr id="118" name=""/>
                    <pic:cNvPicPr/>
                  </pic:nvPicPr>
                  <pic:blipFill>
                    <a:blip r:embed="rId61"/>
                    <a:stretch>
                      <a:fillRect/>
                    </a:stretch>
                  </pic:blipFill>
                  <pic:spPr>
                    <a:xfrm>
                      <a:off x="0" y="0"/>
                      <a:ext cx="2247900" cy="295275"/>
                    </a:xfrm>
                    <a:prstGeom prst="rect">
                      <a:avLst/>
                    </a:prstGeom>
                  </pic:spPr>
                </pic:pic>
              </a:graphicData>
            </a:graphic>
          </wp:inline>
        </w:drawing>
      </w:r>
      <w:r>
        <w:rPr>
          <w:rFonts w:hint="eastAsia" w:ascii="宋体" w:hAnsi="宋体" w:eastAsia="宋体"/>
          <w:noProof/>
          <w:sz w:val="24"/>
        </w:rPr>
        <w:t>)，转而通过对树的拆链操作来完成题目要求的操作。我们通过对特例情况的考虑，寻找到了最后的解法，这实际上是建立了特例与推广的平衡，从而有效地解决了这个问题。虽然我们估计的最坏复杂度比较庞大，但是实际运行效果相当优秀，而且程序实现方面也相对简单。虽然没有精细地计算出时间复杂度的上限，但这并不妨碍这个算法的实用价值。</w:t>
      </w:r>
    </w:p>
    <w:p>
      <w:pPr>
        <w:spacing w:line="360" w:lineRule="auto"/>
        <w:ind/>
      </w:pPr>
      <w:r>
        <w:rPr>
          <w:rFonts w:hint="eastAsia" w:ascii="宋体" w:hAnsi="宋体" w:eastAsia="宋体"/>
          <w:noProof/>
        </w:rPr>
        <w:t xml:space="preserve">    实际上，ural某次比赛中也曾出现过这题（ural1553)，在比赛中，笔者也正是用这种方法第一个AC此题，也正说明这种方法是行之有效的。</w:t>
      </w:r>
    </w:p>
    <w:p>
      <w:pPr>
        <w:spacing w:line="360" w:lineRule="auto"/>
        <w:ind/>
      </w:pPr>
      <w:r>
        <w:rPr>
          <w:rFonts w:hint="eastAsia"/>
          <w:noProof/>
        </w:rPr>
        <w:t/>
      </w:r>
    </w:p>
    <w:p>
      <w:pPr>
        <w:spacing w:line="360" w:lineRule="auto"/>
        <w:ind/>
      </w:pPr>
      <w:r>
        <w:rPr>
          <w:rFonts w:hint="eastAsia" w:ascii="Times New Roman" w:hAnsi="Times New Roman" w:eastAsia="Times New Roman"/>
          <w:noProof/>
          <w:sz w:val="28"/>
        </w:rPr>
        <w:t>3、</w:t>
      </w:r>
      <w:r>
        <w:rPr>
          <w:rFonts w:hint="eastAsia" w:ascii="宋体" w:hAnsi="宋体" w:eastAsia="宋体"/>
          <w:b/>
          <w:noProof/>
          <w:sz w:val="28"/>
        </w:rPr>
        <w:t>总结</w:t>
      </w:r>
    </w:p>
    <w:p>
      <w:pPr>
        <w:spacing w:line="360" w:lineRule="auto"/>
        <w:ind w:firstLineChars="200"/>
      </w:pPr>
      <w:r>
        <w:rPr>
          <w:rFonts w:hint="eastAsia" w:ascii="宋体" w:hAnsi="宋体" w:eastAsia="宋体"/>
          <w:noProof/>
        </w:rPr>
        <w:t>我们知道有一个经典的木桶：一个木桶由许多块木板组成，如果组成木桶的这些木板长短不一，那么这个木桶的最大容量不取决于长的木板，而取决于最短的那块木板。如果把时间复杂度，空间复杂度等都看作是解决问题这个木桶的一个木板，那么我们常常忽略的便是思维与实现复杂度这块木板。为了增加容量，不妨截取较长的木板来拼接到短的木板上，所有木板长度相同时容量也达到了最大。平衡思想正是这样一种取长补短的思想。</w:t>
      </w:r>
    </w:p>
    <w:p>
      <w:pPr>
        <w:spacing w:line="360" w:lineRule="auto"/>
        <w:ind/>
      </w:pPr>
      <w:r>
        <w:rPr>
          <w:rFonts w:hint="eastAsia" w:ascii="宋体" w:hAnsi="宋体" w:eastAsia="宋体"/>
          <w:noProof/>
        </w:rPr>
        <w:t xml:space="preserve">    应用平衡思想解决的问题有一个特征：存在瓶颈。这瓶颈通常是阻碍我们解决问题的主要障碍。本文就对可应用于这类的平衡思想作了一定的介绍，同时较深入地讨论了一类以其他方面为代价，降低问题的思维复杂度与程序的实现复杂度的模型。通过构建各方面复杂度的平衡，我们能有效地在有限的时间里尽可能多地解决问题。赛场上，我们不必追求最完美的时空复杂度，因为高分才是硬道理，AC才是硬道理！</w:t>
      </w:r>
    </w:p>
    <w:p>
      <w:pPr>
        <w:spacing w:line="360" w:lineRule="auto"/>
        <w:ind/>
      </w:pPr>
      <w:r>
        <w:rPr>
          <w:rFonts w:hint="eastAsia" w:ascii="宋体" w:hAnsi="宋体" w:eastAsia="宋体"/>
          <w:noProof/>
        </w:rPr>
        <w:t xml:space="preserve">    外在看来，平衡规划更像是一种“骗分”思想。但笔者认为，解决信息学问题并不能只是单纯追求时间复杂度的完美，在有限的时间内要综合考虑各方面因素所带来的问题，这也正是信息学竞赛的魅力所在。合理应用我们所学的知识并将他们有效结合，合理决策对问题的数学模型，算法各方面（包括设计，实现）的精力分配，才能有效地解决问题。当然，即使如此，也需要我们有扎实的基本功，才能在赛场上能有更多的选择。而且这类思想需要我们不断地练习才能较好地掌握，实践才是感悟这一类问题最有效的途径。毕竟，纸上得来终觉浅, 绝知此事要躬行。</w:t>
      </w:r>
    </w:p>
    <w:p>
      <w:pPr>
        <w:spacing w:line="360" w:lineRule="auto"/>
        <w:ind/>
        <w:jc w:val="both"/>
      </w:pPr>
      <w:r>
        <w:rPr>
          <w:rFonts w:hint="eastAsia"/>
          <w:noProof/>
        </w:rPr>
        <w:t/>
      </w:r>
    </w:p>
    <w:p>
      <w:pPr>
        <w:spacing w:line="360" w:lineRule="auto"/>
        <w:ind/>
      </w:pPr>
      <w:r>
        <w:rPr>
          <w:rFonts w:hint="eastAsia" w:ascii="Times New Roman" w:hAnsi="Times New Roman" w:eastAsia="Times New Roman"/>
          <w:noProof/>
          <w:sz w:val="28"/>
        </w:rPr>
        <w:t>4、</w:t>
      </w:r>
      <w:r>
        <w:rPr>
          <w:rFonts w:hint="eastAsia" w:ascii="宋体" w:hAnsi="宋体" w:eastAsia="宋体"/>
          <w:b/>
          <w:noProof/>
          <w:sz w:val="28"/>
        </w:rPr>
        <w:t>感谢</w:t>
      </w:r>
    </w:p>
    <w:p>
      <w:pPr>
        <w:spacing w:line="240" w:lineRule="auto"/>
        <w:ind w:firstLineChars="200"/>
        <w:jc w:val="both"/>
      </w:pPr>
      <w:r>
        <w:rPr>
          <w:rFonts w:hint="eastAsia" w:ascii="宋体" w:hAnsi="宋体" w:eastAsia="宋体"/>
          <w:noProof/>
        </w:rPr>
        <w:t xml:space="preserve">感谢 陈丹琦 同学 提供部分资料并对本文的实现与修改提出建议；</w:t>
      </w:r>
    </w:p>
    <w:p>
      <w:pPr>
        <w:spacing w:line="240" w:lineRule="auto"/>
        <w:ind w:firstLineChars="200"/>
        <w:jc w:val="both"/>
      </w:pPr>
      <w:r>
        <w:rPr>
          <w:rFonts w:hint="eastAsia" w:ascii="宋体" w:hAnsi="宋体" w:eastAsia="宋体"/>
          <w:noProof/>
        </w:rPr>
        <w:t xml:space="preserve">感谢 董华星 同学 为本文的修改提出建议；</w:t>
      </w:r>
    </w:p>
    <w:p>
      <w:pPr>
        <w:spacing w:line="240" w:lineRule="auto"/>
        <w:ind w:firstLineChars="200"/>
        <w:jc w:val="both"/>
      </w:pPr>
      <w:r>
        <w:rPr>
          <w:rFonts w:hint="eastAsia" w:ascii="宋体" w:hAnsi="宋体" w:eastAsia="宋体"/>
          <w:noProof/>
        </w:rPr>
        <w:t xml:space="preserve">感谢 刘  弈 同学 为本文的修改提出建议；</w:t>
      </w:r>
    </w:p>
    <w:p>
      <w:pPr>
        <w:spacing w:line="240" w:lineRule="auto"/>
        <w:ind w:firstLineChars="200"/>
        <w:jc w:val="both"/>
      </w:pPr>
      <w:r>
        <w:rPr>
          <w:rFonts w:hint="eastAsia" w:ascii="宋体" w:hAnsi="宋体" w:eastAsia="宋体"/>
          <w:noProof/>
        </w:rPr>
        <w:t xml:space="preserve">感谢 刘汝佳 教练 对本文的实现与修改提出建议；</w:t>
      </w:r>
    </w:p>
    <w:p>
      <w:pPr>
        <w:spacing w:line="240" w:lineRule="auto"/>
        <w:ind w:firstLineChars="200"/>
        <w:jc w:val="both"/>
      </w:pPr>
      <w:r>
        <w:rPr>
          <w:rFonts w:hint="eastAsia" w:ascii="宋体" w:hAnsi="宋体" w:eastAsia="宋体"/>
          <w:noProof/>
        </w:rPr>
        <w:t xml:space="preserve">感谢 陈  光 老师 为本文的修改提出建议；</w:t>
      </w:r>
    </w:p>
    <w:p>
      <w:pPr>
        <w:spacing w:line="240" w:lineRule="auto"/>
        <w:ind w:firstLineChars="200"/>
        <w:jc w:val="both"/>
      </w:pPr>
      <w:r>
        <w:rPr>
          <w:rFonts w:hint="eastAsia" w:ascii="宋体" w:hAnsi="宋体" w:eastAsia="宋体"/>
          <w:noProof/>
        </w:rPr>
        <w:t xml:space="preserve">感谢 胡山立 老师 为本文的修改提出建议。</w:t>
      </w:r>
    </w:p>
    <w:p>
      <w:pPr>
        <w:spacing w:line="360" w:lineRule="auto"/>
        <w:ind/>
        <w:jc w:val="both"/>
      </w:pPr>
      <w:r>
        <w:rPr>
          <w:rFonts w:hint="eastAsia"/>
          <w:noProof/>
        </w:rPr>
        <w:t/>
      </w:r>
    </w:p>
    <w:p>
      <w:pPr>
        <w:spacing w:line="360" w:lineRule="auto"/>
        <w:ind/>
      </w:pPr>
      <w:r>
        <w:rPr>
          <w:rFonts w:hint="eastAsia" w:ascii="Times New Roman" w:hAnsi="Times New Roman" w:eastAsia="Times New Roman"/>
          <w:noProof/>
          <w:sz w:val="28"/>
        </w:rPr>
        <w:t>5、</w:t>
      </w:r>
      <w:r>
        <w:rPr>
          <w:rFonts w:hint="eastAsia" w:ascii="宋体" w:hAnsi="宋体" w:eastAsia="宋体"/>
          <w:b/>
          <w:noProof/>
          <w:sz w:val="28"/>
        </w:rPr>
        <w:t>参考文献</w:t>
      </w:r>
    </w:p>
    <w:p>
      <w:pPr>
        <w:spacing w:line="360" w:lineRule="auto"/>
        <w:ind/>
        <w:jc w:val="both"/>
      </w:pPr>
      <w:r>
        <w:rPr>
          <w:rFonts w:hint="eastAsia" w:ascii="宋体" w:hAnsi="宋体" w:eastAsia="宋体"/>
          <w:noProof/>
          <w:color w:val="000000"/>
          <w:sz w:val="21"/>
        </w:rPr>
        <w:t xml:space="preserve">[1]《算法艺术与信息学竞赛》  刘汝佳 黄亮 著</w:t>
      </w:r>
    </w:p>
    <w:p>
      <w:pPr>
        <w:spacing w:line="360" w:lineRule="auto"/>
        <w:ind/>
        <w:jc w:val="both"/>
      </w:pPr>
      <w:r>
        <w:rPr>
          <w:rFonts w:hint="eastAsia" w:ascii="宋体" w:hAnsi="宋体" w:eastAsia="宋体"/>
          <w:noProof/>
          <w:color w:val="000000"/>
          <w:sz w:val="21"/>
        </w:rPr>
        <w:t xml:space="preserve">[2]《&lt;Query on a tree（spoj375）&gt;解题报告》  周戈林</w:t>
      </w:r>
    </w:p>
    <w:p>
      <w:pPr>
        <w:spacing w:line="360" w:lineRule="auto"/>
        <w:ind/>
        <w:jc w:val="both"/>
      </w:pPr>
      <w:r>
        <w:rPr>
          <w:rFonts w:hint="eastAsia" w:ascii="宋体" w:hAnsi="宋体" w:eastAsia="宋体"/>
          <w:noProof/>
          <w:color w:val="000000"/>
          <w:sz w:val="21"/>
        </w:rPr>
        <w:t>[3]</w:t>
      </w:r>
      <w:r>
        <w:rPr>
          <w:rFonts w:hint="eastAsia" w:ascii="宋体" w:hAnsi="宋体" w:eastAsia="宋体"/>
          <w:noProof/>
          <w:sz w:val="21"/>
        </w:rPr>
        <w:t>《</w:t>
      </w:r>
      <w:r>
        <w:rPr>
          <w:rFonts w:hint="eastAsia" w:ascii="宋体" w:hAnsi="宋体" w:eastAsia="宋体"/>
          <w:noProof/>
          <w:color w:val="000000"/>
          <w:sz w:val="21"/>
        </w:rPr>
        <w:t xml:space="preserve">Catch题目分析》  许智磊</w:t>
      </w:r>
    </w:p>
    <w:p>
      <w:pPr>
        <w:spacing w:line="360" w:lineRule="auto"/>
        <w:ind/>
        <w:jc w:val="both"/>
      </w:pPr>
      <w:r>
        <w:rPr>
          <w:rFonts w:hint="eastAsia"/>
          <w:noProof/>
        </w:rPr>
        <w:t/>
      </w:r>
    </w:p>
    <w:p>
      <w:pPr>
        <w:spacing w:line="360" w:lineRule="auto"/>
        <w:ind/>
      </w:pPr>
      <w:r>
        <w:rPr>
          <w:rFonts w:hint="eastAsia" w:ascii="Times New Roman" w:hAnsi="Times New Roman" w:eastAsia="Times New Roman"/>
          <w:noProof/>
          <w:sz w:val="28"/>
        </w:rPr>
        <w:t>6、</w:t>
      </w:r>
      <w:r>
        <w:rPr>
          <w:rFonts w:hint="eastAsia" w:ascii="宋体" w:hAnsi="宋体" w:eastAsia="宋体"/>
          <w:b/>
          <w:noProof/>
          <w:sz w:val="28"/>
        </w:rPr>
        <w:t>附录</w:t>
      </w:r>
    </w:p>
    <w:p>
      <w:pPr>
        <w:spacing w:line="360" w:lineRule="auto"/>
        <w:ind/>
      </w:pPr>
      <w:r>
        <w:rPr>
          <w:rFonts w:hint="eastAsia" w:ascii="宋体" w:hAnsi="宋体" w:eastAsia="宋体"/>
          <w:b/>
          <w:noProof/>
          <w:color w:val="000000"/>
        </w:rPr>
        <w:t>例一的原题：ural</w:t>
      </w:r>
      <w:r>
        <w:rPr>
          <w:rFonts w:hint="eastAsia" w:ascii="宋体" w:hAnsi="宋体" w:eastAsia="宋体"/>
          <w:b/>
          <w:noProof/>
        </w:rPr>
        <w:t xml:space="preserve">1099. Work scheduling</w:t>
      </w:r>
    </w:p>
    <w:p>
      <w:pPr>
        <w:spacing w:line="360" w:lineRule="auto"/>
        <w:ind/>
      </w:pPr>
      <w:r>
        <w:rPr>
          <w:rFonts w:hint="eastAsia" w:ascii="宋体" w:hAnsi="宋体" w:eastAsia="宋体"/>
          <w:noProof/>
          <w:sz w:val="21"/>
        </w:rPr>
        <w:t xml:space="preserve">There is certain amount of night guards that are available to protect the local junkyard from possible junk robberies. These guards need to scheduled in pairs, so that each pair guards at different night. The junkyard CEO ordered you to write a program which given the guards characteristics determines the maximum amount of scheduled guards (the rest will be fired). Please note that each guard can be scheduled with only one of his colleagues and no guard can work alone. </w:t>
      </w:r>
    </w:p>
    <w:p>
      <w:pPr>
        <w:spacing w:before="100" w:after="100" w:line="360" w:lineRule="auto"/>
        <w:ind/>
      </w:pPr>
      <w:r>
        <w:rPr>
          <w:rFonts w:hint="eastAsia" w:ascii="宋体" w:hAnsi="宋体" w:eastAsia="宋体"/>
          <w:b/>
          <w:noProof/>
          <w:sz w:val="28"/>
        </w:rPr>
        <w:t>Input</w:t>
      </w:r>
    </w:p>
    <w:p>
      <w:pPr>
        <w:spacing w:before="100" w:after="100" w:line="360" w:lineRule="auto"/>
        <w:ind/>
      </w:pPr>
      <w:r>
        <w:rPr>
          <w:rFonts w:hint="eastAsia" w:ascii="宋体" w:hAnsi="宋体" w:eastAsia="宋体"/>
          <w:noProof/>
          <w:sz w:val="21"/>
        </w:rPr>
        <w:t xml:space="preserve">The first line of input contains one number </w:t>
      </w:r>
      <w:r>
        <w:rPr>
          <w:rFonts w:hint="eastAsia" w:ascii="宋体" w:hAnsi="宋体" w:eastAsia="宋体"/>
          <w:i/>
          <w:noProof/>
          <w:sz w:val="21"/>
        </w:rPr>
        <w:t>N</w:t>
      </w:r>
      <w:r>
        <w:rPr>
          <w:rFonts w:hint="eastAsia" w:ascii="宋体" w:hAnsi="宋体" w:eastAsia="宋体"/>
          <w:noProof/>
          <w:sz w:val="21"/>
        </w:rPr>
        <w:t xml:space="preserve"> ≤ 222 — this is the amount of night guards. Unlimited number of lines consisting of unordered pairs (</w:t>
      </w:r>
      <w:r>
        <w:rPr>
          <w:rFonts w:hint="eastAsia" w:ascii="宋体" w:hAnsi="宋体" w:eastAsia="宋体"/>
          <w:i/>
          <w:noProof/>
          <w:sz w:val="21"/>
        </w:rPr>
        <w:t>i</w:t>
      </w:r>
      <w:r>
        <w:rPr>
          <w:rFonts w:hint="eastAsia" w:ascii="宋体" w:hAnsi="宋体" w:eastAsia="宋体"/>
          <w:noProof/>
          <w:sz w:val="21"/>
        </w:rPr>
        <w:t xml:space="preserve">, </w:t>
      </w:r>
      <w:r>
        <w:rPr>
          <w:rFonts w:hint="eastAsia" w:ascii="宋体" w:hAnsi="宋体" w:eastAsia="宋体"/>
          <w:i/>
          <w:noProof/>
          <w:sz w:val="21"/>
        </w:rPr>
        <w:t>j</w:t>
      </w:r>
      <w:r>
        <w:rPr>
          <w:rFonts w:hint="eastAsia" w:ascii="宋体" w:hAnsi="宋体" w:eastAsia="宋体"/>
          <w:noProof/>
          <w:sz w:val="21"/>
        </w:rPr>
        <w:t xml:space="preserve">) follow, each such pair means that guard #</w:t>
      </w:r>
      <w:r>
        <w:rPr>
          <w:rFonts w:hint="eastAsia" w:ascii="宋体" w:hAnsi="宋体" w:eastAsia="宋体"/>
          <w:i/>
          <w:noProof/>
          <w:sz w:val="21"/>
        </w:rPr>
        <w:t>i</w:t>
      </w:r>
      <w:r>
        <w:rPr>
          <w:rFonts w:hint="eastAsia" w:ascii="宋体" w:hAnsi="宋体" w:eastAsia="宋体"/>
          <w:noProof/>
          <w:sz w:val="21"/>
        </w:rPr>
        <w:t xml:space="preserve"> and guard #</w:t>
      </w:r>
      <w:r>
        <w:rPr>
          <w:rFonts w:hint="eastAsia" w:ascii="宋体" w:hAnsi="宋体" w:eastAsia="宋体"/>
          <w:i/>
          <w:noProof/>
          <w:sz w:val="21"/>
        </w:rPr>
        <w:t>j</w:t>
      </w:r>
      <w:r>
        <w:rPr>
          <w:rFonts w:hint="eastAsia" w:ascii="宋体" w:hAnsi="宋体" w:eastAsia="宋体"/>
          <w:noProof/>
          <w:sz w:val="21"/>
        </w:rPr>
        <w:t xml:space="preserve"> can work together, because it is possible to find uniforms that suit both of them (The junkyard uses different parts of uniforms for different guards i.e. helmets, pants, jackets. It is impossible to put small helmet on a guard with a big head or big shoes on guard with small feet). The input ends with Eof.</w:t>
      </w:r>
    </w:p>
    <w:p>
      <w:pPr>
        <w:spacing w:before="100" w:after="100" w:line="360" w:lineRule="auto"/>
        <w:ind/>
      </w:pPr>
      <w:r>
        <w:rPr>
          <w:rFonts w:hint="eastAsia" w:ascii="宋体" w:hAnsi="宋体" w:eastAsia="宋体"/>
          <w:b/>
          <w:noProof/>
          <w:sz w:val="28"/>
        </w:rPr>
        <w:t>Output</w:t>
      </w:r>
    </w:p>
    <w:p>
      <w:pPr>
        <w:spacing w:before="100" w:after="100" w:line="360" w:lineRule="auto"/>
        <w:ind/>
      </w:pPr>
      <w:r>
        <w:rPr>
          <w:rFonts w:hint="eastAsia" w:ascii="宋体" w:hAnsi="宋体" w:eastAsia="宋体"/>
          <w:noProof/>
          <w:sz w:val="21"/>
        </w:rPr>
        <w:t xml:space="preserve">You should output one possible optimal assignment. On the first line of the output write the even number </w:t>
      </w:r>
      <w:r>
        <w:rPr>
          <w:rFonts w:hint="eastAsia" w:ascii="宋体" w:hAnsi="宋体" w:eastAsia="宋体"/>
          <w:i/>
          <w:noProof/>
          <w:sz w:val="21"/>
        </w:rPr>
        <w:t>C</w:t>
      </w:r>
      <w:r>
        <w:rPr>
          <w:rFonts w:hint="eastAsia" w:ascii="宋体" w:hAnsi="宋体" w:eastAsia="宋体"/>
          <w:noProof/>
          <w:sz w:val="21"/>
        </w:rPr>
        <w:t xml:space="preserve"> — the amount of scheduled guards. Then output </w:t>
      </w:r>
      <w:r>
        <w:rPr>
          <w:rFonts w:hint="eastAsia" w:ascii="宋体" w:hAnsi="宋体" w:eastAsia="宋体"/>
          <w:i/>
          <w:noProof/>
          <w:sz w:val="21"/>
        </w:rPr>
        <w:t>C</w:t>
      </w:r>
      <w:r>
        <w:rPr>
          <w:rFonts w:hint="eastAsia" w:ascii="宋体" w:hAnsi="宋体" w:eastAsia="宋体"/>
          <w:noProof/>
          <w:sz w:val="21"/>
        </w:rPr>
        <w:t xml:space="preserve">/2 lines, each containing 2 integers (</w:t>
      </w:r>
      <w:r>
        <w:rPr>
          <w:rFonts w:hint="eastAsia" w:ascii="宋体" w:hAnsi="宋体" w:eastAsia="宋体"/>
          <w:i/>
          <w:noProof/>
          <w:sz w:val="21"/>
        </w:rPr>
        <w:t>i</w:t>
      </w:r>
      <w:r>
        <w:rPr>
          <w:rFonts w:hint="eastAsia" w:ascii="宋体" w:hAnsi="宋体" w:eastAsia="宋体"/>
          <w:noProof/>
          <w:sz w:val="21"/>
        </w:rPr>
        <w:t xml:space="preserve">, </w:t>
      </w:r>
      <w:r>
        <w:rPr>
          <w:rFonts w:hint="eastAsia" w:ascii="宋体" w:hAnsi="宋体" w:eastAsia="宋体"/>
          <w:i/>
          <w:noProof/>
          <w:sz w:val="21"/>
        </w:rPr>
        <w:t>j</w:t>
      </w:r>
      <w:r>
        <w:rPr>
          <w:rFonts w:hint="eastAsia" w:ascii="宋体" w:hAnsi="宋体" w:eastAsia="宋体"/>
          <w:noProof/>
          <w:sz w:val="21"/>
        </w:rPr>
        <w:t xml:space="preserve">) that denote that </w:t>
      </w:r>
      <w:r>
        <w:rPr>
          <w:rFonts w:hint="eastAsia" w:ascii="宋体" w:hAnsi="宋体" w:eastAsia="宋体"/>
          <w:i/>
          <w:noProof/>
          <w:sz w:val="21"/>
        </w:rPr>
        <w:t>i</w:t>
      </w:r>
      <w:r>
        <w:rPr>
          <w:rFonts w:hint="eastAsia" w:ascii="宋体" w:hAnsi="宋体" w:eastAsia="宋体"/>
          <w:noProof/>
          <w:sz w:val="21"/>
        </w:rPr>
        <w:t xml:space="preserve"> and </w:t>
      </w:r>
      <w:r>
        <w:rPr>
          <w:rFonts w:hint="eastAsia" w:ascii="宋体" w:hAnsi="宋体" w:eastAsia="宋体"/>
          <w:i/>
          <w:noProof/>
          <w:sz w:val="21"/>
        </w:rPr>
        <w:t>j</w:t>
      </w:r>
      <w:r>
        <w:rPr>
          <w:rFonts w:hint="eastAsia" w:ascii="宋体" w:hAnsi="宋体" w:eastAsia="宋体"/>
          <w:noProof/>
          <w:sz w:val="21"/>
        </w:rPr>
        <w:t xml:space="preserve"> will work together.</w:t>
      </w:r>
    </w:p>
    <w:p>
      <w:pPr>
        <w:spacing w:before="100" w:after="100" w:line="360" w:lineRule="auto"/>
        <w:ind/>
      </w:pPr>
      <w:r>
        <w:rPr>
          <w:rFonts w:hint="eastAsia" w:ascii="宋体" w:hAnsi="宋体" w:eastAsia="宋体"/>
          <w:b/>
          <w:noProof/>
          <w:sz w:val="28"/>
        </w:rPr>
        <w:t>Sample</w:t>
      </w:r>
    </w:p>
    <w:tbl>
      <w:tblPr>
        <w:tblW w:w="0" w:type="auto"/>
      </w:tblPr>
      <w:tblGrid>
        <w:gridCol w:w="4260"/>
        <w:gridCol w:w="4260"/>
      </w:tblGrid>
      <w:tr>
        <w:trPr/>
        <w:tc>
          <w:tcPr>
            <w:cnfStyle w:val="001000000000"/>
            <w:tcW w:w="426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Input</w:t>
            </w:r>
          </w:p>
        </w:tc>
        <w:tc>
          <w:tcPr>
            <w:cnfStyle w:val="001000000000"/>
            <w:tcW w:w="4260" w:type="dxa"/>
            <w:tcBorders>
              <w:top w:val="single" w:color="000000" w:sz="6"/>
              <w:left/>
              <w:bottom w:val="single" w:color="000000" w:sz="6"/>
              <w:right w:val="single" w:color="000000" w:sz="6"/>
            </w:tcBorders>
            <w:vAlign w:val="top"/>
          </w:tcPr>
          <w:p>
            <w:pPr>
              <w:spacing w:line="360" w:lineRule="auto"/>
              <w:ind/>
            </w:pPr>
            <w:r>
              <w:rPr>
                <w:rFonts w:hint="eastAsia" w:ascii="宋体" w:hAnsi="宋体" w:eastAsia="宋体"/>
                <w:noProof/>
                <w:sz w:val="21"/>
              </w:rPr>
              <w:t>Output</w:t>
            </w:r>
          </w:p>
        </w:tc>
      </w:tr>
      <w:tr>
        <w:trPr/>
        <w:tc>
          <w:tcPr>
            <w:cnfStyle w:val="001000000000"/>
            <w:tcW w:w="4260" w:type="dxa"/>
            <w:tcBorders>
              <w:top/>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3</w:t>
            </w:r>
          </w:p>
          <w:p>
            <w:pPr>
              <w:spacing w:line="360" w:lineRule="auto"/>
              <w:ind/>
            </w:pPr>
            <w:r>
              <w:rPr>
                <w:rFonts w:hint="eastAsia" w:ascii="宋体" w:hAnsi="宋体" w:eastAsia="宋体"/>
                <w:noProof/>
                <w:sz w:val="21"/>
              </w:rPr>
              <w:t xml:space="preserve">1 2</w:t>
            </w:r>
          </w:p>
          <w:p>
            <w:pPr>
              <w:spacing w:line="360" w:lineRule="auto"/>
              <w:ind/>
            </w:pPr>
            <w:r>
              <w:rPr>
                <w:rFonts w:hint="eastAsia" w:ascii="宋体" w:hAnsi="宋体" w:eastAsia="宋体"/>
                <w:noProof/>
                <w:sz w:val="21"/>
              </w:rPr>
              <w:t xml:space="preserve">2 3</w:t>
            </w:r>
          </w:p>
          <w:p>
            <w:pPr>
              <w:spacing w:line="360" w:lineRule="auto"/>
              <w:ind/>
            </w:pPr>
            <w:r>
              <w:rPr>
                <w:rFonts w:hint="eastAsia" w:ascii="宋体" w:hAnsi="宋体" w:eastAsia="宋体"/>
                <w:noProof/>
                <w:sz w:val="21"/>
              </w:rPr>
              <w:t xml:space="preserve">1 3</w:t>
            </w:r>
          </w:p>
        </w:tc>
        <w:tc>
          <w:tcPr>
            <w:cnfStyle w:val="001000000000"/>
            <w:tcW w:w="4260" w:type="dxa"/>
            <w:tcBorders>
              <w:top/>
              <w:left/>
              <w:bottom w:val="single" w:color="000000" w:sz="6"/>
              <w:right w:val="single" w:color="000000" w:sz="6"/>
            </w:tcBorders>
            <w:vAlign w:val="top"/>
          </w:tcPr>
          <w:p>
            <w:pPr>
              <w:spacing w:line="360" w:lineRule="auto"/>
              <w:ind/>
            </w:pPr>
            <w:r>
              <w:rPr>
                <w:rFonts w:hint="eastAsia" w:ascii="宋体" w:hAnsi="宋体" w:eastAsia="宋体"/>
                <w:noProof/>
                <w:sz w:val="21"/>
              </w:rPr>
              <w:t>2</w:t>
            </w:r>
          </w:p>
          <w:p>
            <w:pPr>
              <w:spacing w:line="360" w:lineRule="auto"/>
              <w:ind/>
            </w:pPr>
            <w:r>
              <w:rPr>
                <w:rFonts w:hint="eastAsia" w:ascii="宋体" w:hAnsi="宋体" w:eastAsia="宋体"/>
                <w:noProof/>
                <w:sz w:val="21"/>
              </w:rPr>
              <w:t xml:space="preserve">1 2</w:t>
            </w:r>
          </w:p>
        </w:tc>
      </w:tr>
    </w:tbl>
    <w:p>
      <w:pPr>
        <w:spacing w:line="360" w:lineRule="auto"/>
        <w:ind/>
      </w:pPr>
      <w:r>
        <w:rPr>
          <w:rFonts w:hint="eastAsia"/>
          <w:noProof/>
        </w:rPr>
        <w:t/>
      </w:r>
    </w:p>
    <w:p>
      <w:pPr>
        <w:spacing w:line="360" w:lineRule="auto"/>
        <w:ind/>
      </w:pPr>
      <w:r>
        <w:rPr>
          <w:rFonts w:hint="eastAsia" w:ascii="宋体" w:hAnsi="宋体" w:eastAsia="宋体"/>
          <w:b/>
          <w:noProof/>
          <w:sz w:val="21"/>
        </w:rPr>
        <w:t xml:space="preserve">Problem Author: </w:t>
      </w:r>
      <w:r>
        <w:rPr>
          <w:rFonts w:hint="eastAsia" w:ascii="宋体" w:hAnsi="宋体" w:eastAsia="宋体"/>
          <w:noProof/>
          <w:sz w:val="21"/>
        </w:rPr>
        <w:t xml:space="preserve">Jivko Ganev</w:t>
      </w:r>
    </w:p>
    <w:p>
      <w:pPr>
        <w:spacing w:line="360" w:lineRule="auto"/>
        <w:ind/>
      </w:pPr>
      <w:r>
        <w:rPr>
          <w:rFonts w:hint="eastAsia"/>
          <w:noProof/>
        </w:rPr>
        <w:t/>
      </w:r>
    </w:p>
    <w:p>
      <w:pPr>
        <w:spacing w:line="360" w:lineRule="auto"/>
        <w:ind/>
      </w:pPr>
      <w:r>
        <w:rPr>
          <w:rFonts w:hint="eastAsia" w:ascii="宋体" w:hAnsi="宋体" w:eastAsia="宋体"/>
          <w:b/>
          <w:noProof/>
        </w:rPr>
        <w:t xml:space="preserve">例二的原题：PKU2103 Jackpot</w:t>
      </w:r>
    </w:p>
    <w:p>
      <w:pPr>
        <w:spacing w:before="100" w:after="100" w:line="360" w:lineRule="auto"/>
        <w:ind/>
      </w:pPr>
      <w:r>
        <w:rPr>
          <w:rFonts w:hint="eastAsia" w:ascii="宋体" w:hAnsi="宋体" w:eastAsia="宋体"/>
          <w:b/>
          <w:noProof/>
          <w:sz w:val="28"/>
        </w:rPr>
        <w:t>Description</w:t>
      </w:r>
    </w:p>
    <w:p>
      <w:pPr>
        <w:spacing w:line="360" w:lineRule="auto"/>
        <w:ind/>
      </w:pPr>
      <w:r>
        <w:rPr>
          <w:rFonts w:hint="eastAsia" w:ascii="宋体" w:hAnsi="宋体" w:eastAsia="宋体"/>
          <w:noProof/>
          <w:sz w:val="21"/>
        </w:rPr>
        <w:t xml:space="preserve">The Great Dodgers company has recently developed a brand-new playing machine. </w:t>
      </w:r>
    </w:p>
    <w:p>
      <w:pPr>
        <w:spacing w:line="360" w:lineRule="auto"/>
        <w:ind/>
      </w:pPr>
      <w:r>
        <w:rPr>
          <w:rFonts w:hint="eastAsia" w:ascii="宋体" w:hAnsi="宋体" w:eastAsia="宋体"/>
          <w:noProof/>
          <w:sz w:val="21"/>
        </w:rPr>
        <w:t xml:space="preserve">You put a coin into the machine and pull the handle. After that it chooses some integer number. If the chosen number is zero you win a jackpot. In the other case the machine tries to divide the chosen number by the lucky numbers p1 , p2 , . . . , pn . If at least one of the remainders is zero --- you win. </w:t>
      </w:r>
    </w:p>
    <w:p>
      <w:pPr>
        <w:spacing w:line="360" w:lineRule="auto"/>
        <w:ind/>
      </w:pPr>
      <w:r>
        <w:rPr>
          <w:rFonts w:hint="eastAsia" w:ascii="宋体" w:hAnsi="宋体" w:eastAsia="宋体"/>
          <w:noProof/>
          <w:sz w:val="21"/>
        </w:rPr>
        <w:t xml:space="preserve">Great Dodgers want to calculate the probability of winning on their machine. They tried to do it, but failed. So Great Dodgers hired you to write a program that calculates the corresponding probability. </w:t>
      </w:r>
    </w:p>
    <w:p>
      <w:pPr>
        <w:spacing w:line="360" w:lineRule="auto"/>
        <w:ind/>
      </w:pPr>
      <w:r>
        <w:rPr>
          <w:rFonts w:hint="eastAsia" w:ascii="宋体" w:hAnsi="宋体" w:eastAsia="宋体"/>
          <w:noProof/>
          <w:sz w:val="21"/>
        </w:rPr>
        <w:t xml:space="preserve">Unfortunately, probability theory does not allow you to assume that all integer numbers have equal probability. But one mathematician hinted you that the required probability can be approximated as the following limit: </w:t>
      </w:r>
    </w:p>
    <w:p>
      <w:pPr>
        <w:spacing w:line="360" w:lineRule="auto"/>
        <w:ind/>
        <w:jc w:val="center"/>
      </w:pPr>
      <w:r>
        <w:drawing>
          <wp:inline distT="0" distB="0" distL="0" distR="0">
            <wp:extent cx="1781175" cy="381000"/>
            <wp:effectExtent l="0" t="0" r="0" b="0"/>
            <wp:docPr id="119" name="" descr=""/>
            <wp:cNvGraphicFramePr>
              <a:graphicFrameLocks noChangeAspect="true"/>
            </wp:cNvGraphicFramePr>
            <a:graphic>
              <a:graphicData uri="http://schemas.openxmlformats.org/drawingml/2006/picture">
                <pic:pic>
                  <pic:nvPicPr>
                    <pic:cNvPr id="120" name=""/>
                    <pic:cNvPicPr/>
                  </pic:nvPicPr>
                  <pic:blipFill>
                    <a:blip r:embed="rId62"/>
                    <a:stretch>
                      <a:fillRect/>
                    </a:stretch>
                  </pic:blipFill>
                  <pic:spPr>
                    <a:xfrm>
                      <a:off x="0" y="0"/>
                      <a:ext cx="2657475" cy="561975"/>
                    </a:xfrm>
                    <a:prstGeom prst="rect">
                      <a:avLst/>
                    </a:prstGeom>
                  </pic:spPr>
                </pic:pic>
              </a:graphicData>
            </a:graphic>
          </wp:inline>
        </w:drawing>
      </w:r>
    </w:p>
    <w:p>
      <w:pPr>
        <w:spacing w:line="360" w:lineRule="auto"/>
        <w:ind/>
      </w:pPr>
      <w:r>
        <w:rPr>
          <w:rFonts w:hint="eastAsia" w:ascii="宋体" w:hAnsi="宋体" w:eastAsia="宋体"/>
          <w:noProof/>
          <w:sz w:val="21"/>
        </w:rPr>
        <w:t xml:space="preserve">Here Sk is the number of integers between -k and k that are divisible by at least one of the lucky numbers.</w:t>
      </w:r>
    </w:p>
    <w:p>
      <w:pPr>
        <w:spacing w:before="100" w:after="100" w:line="360" w:lineRule="auto"/>
        <w:ind/>
      </w:pPr>
      <w:r>
        <w:rPr>
          <w:rFonts w:hint="eastAsia" w:ascii="宋体" w:hAnsi="宋体" w:eastAsia="宋体"/>
          <w:b/>
          <w:noProof/>
          <w:sz w:val="28"/>
        </w:rPr>
        <w:t>Input</w:t>
      </w:r>
    </w:p>
    <w:p>
      <w:pPr>
        <w:spacing w:line="360" w:lineRule="auto"/>
        <w:ind/>
      </w:pPr>
      <w:r>
        <w:rPr>
          <w:rFonts w:hint="eastAsia" w:ascii="宋体" w:hAnsi="宋体" w:eastAsia="宋体"/>
          <w:noProof/>
          <w:sz w:val="21"/>
        </w:rPr>
        <w:t xml:space="preserve">Input file contains n --- the number of lucky numbers (1 &lt;= n &lt;= 16), followed by n lucky numbers (1 &lt;= pi &lt;= 10</w:t>
      </w:r>
      <w:r>
        <w:rPr>
          <w:rFonts w:hint="eastAsia" w:ascii="宋体" w:hAnsi="宋体" w:eastAsia="宋体"/>
          <w:noProof/>
          <w:sz w:val="21"/>
          <w:vertAlign w:val="superscript"/>
        </w:rPr>
        <w:t>9</w:t>
      </w:r>
      <w:r>
        <w:rPr>
          <w:rFonts w:hint="eastAsia" w:ascii="宋体" w:hAnsi="宋体" w:eastAsia="宋体"/>
          <w:noProof/>
          <w:sz w:val="21"/>
        </w:rPr>
        <w:t xml:space="preserve"> ).</w:t>
      </w:r>
    </w:p>
    <w:p>
      <w:pPr>
        <w:spacing w:before="100" w:after="100" w:line="360" w:lineRule="auto"/>
        <w:ind/>
      </w:pPr>
      <w:r>
        <w:rPr>
          <w:rFonts w:hint="eastAsia" w:ascii="宋体" w:hAnsi="宋体" w:eastAsia="宋体"/>
          <w:b/>
          <w:noProof/>
          <w:sz w:val="28"/>
        </w:rPr>
        <w:t>Output</w:t>
      </w:r>
    </w:p>
    <w:p>
      <w:pPr>
        <w:spacing w:line="360" w:lineRule="auto"/>
        <w:ind/>
      </w:pPr>
      <w:r>
        <w:rPr>
          <w:rFonts w:hint="eastAsia" w:ascii="宋体" w:hAnsi="宋体" w:eastAsia="宋体"/>
          <w:noProof/>
          <w:sz w:val="21"/>
        </w:rPr>
        <w:t xml:space="preserve">It is clear that the requested probability is rational. Output it as an irreducible fraction. </w:t>
      </w:r>
    </w:p>
    <w:p>
      <w:pPr>
        <w:spacing w:line="360" w:lineRule="auto"/>
        <w:ind/>
      </w:pPr>
      <w:r>
        <w:rPr>
          <w:rFonts w:hint="eastAsia" w:ascii="宋体" w:hAnsi="宋体" w:eastAsia="宋体"/>
          <w:noProof/>
          <w:sz w:val="21"/>
        </w:rPr>
        <w:t xml:space="preserve">On the first line of the output file print the numerator of the winning probability. On the second line print its denominator. Both numerator and denominator must be printed without leading zeroes. Remember that the fraction must be irreducible. </w:t>
      </w:r>
    </w:p>
    <w:p>
      <w:pPr>
        <w:spacing w:before="100" w:after="100" w:line="360" w:lineRule="auto"/>
        <w:ind/>
      </w:pPr>
      <w:r>
        <w:rPr>
          <w:rFonts w:hint="eastAsia" w:ascii="宋体" w:hAnsi="宋体" w:eastAsia="宋体"/>
          <w:b/>
          <w:noProof/>
          <w:sz w:val="28"/>
        </w:rPr>
        <w:t>Sample</w:t>
      </w:r>
    </w:p>
    <w:tbl>
      <w:tblPr>
        <w:tblW w:w="0" w:type="auto"/>
      </w:tblPr>
      <w:tblGrid>
        <w:gridCol w:w="4260"/>
        <w:gridCol w:w="4260"/>
      </w:tblGrid>
      <w:tr>
        <w:trPr/>
        <w:tc>
          <w:tcPr>
            <w:cnfStyle w:val="001000000000"/>
            <w:tcW w:w="426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Input</w:t>
            </w:r>
          </w:p>
        </w:tc>
        <w:tc>
          <w:tcPr>
            <w:cnfStyle w:val="001000000000"/>
            <w:tcW w:w="4260" w:type="dxa"/>
            <w:tcBorders>
              <w:top w:val="single" w:color="000000" w:sz="6"/>
              <w:left/>
              <w:bottom w:val="single" w:color="000000" w:sz="6"/>
              <w:right w:val="single" w:color="000000" w:sz="6"/>
            </w:tcBorders>
            <w:vAlign w:val="top"/>
          </w:tcPr>
          <w:p>
            <w:pPr>
              <w:spacing w:line="360" w:lineRule="auto"/>
              <w:ind/>
            </w:pPr>
            <w:r>
              <w:rPr>
                <w:rFonts w:hint="eastAsia" w:ascii="宋体" w:hAnsi="宋体" w:eastAsia="宋体"/>
                <w:noProof/>
                <w:sz w:val="21"/>
              </w:rPr>
              <w:t>output</w:t>
            </w:r>
          </w:p>
        </w:tc>
      </w:tr>
      <w:tr>
        <w:trPr/>
        <w:tc>
          <w:tcPr>
            <w:cnfStyle w:val="001000000000"/>
            <w:tcW w:w="4260" w:type="dxa"/>
            <w:tcBorders>
              <w:top/>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2</w:t>
            </w:r>
          </w:p>
          <w:p>
            <w:pPr>
              <w:spacing w:line="360" w:lineRule="auto"/>
              <w:ind/>
            </w:pPr>
            <w:r>
              <w:rPr>
                <w:rFonts w:hint="eastAsia" w:ascii="宋体" w:hAnsi="宋体" w:eastAsia="宋体"/>
                <w:noProof/>
                <w:sz w:val="21"/>
              </w:rPr>
              <w:t xml:space="preserve">4 6</w:t>
            </w:r>
          </w:p>
        </w:tc>
        <w:tc>
          <w:tcPr>
            <w:cnfStyle w:val="001000000000"/>
            <w:tcW w:w="4260" w:type="dxa"/>
            <w:tcBorders>
              <w:top/>
              <w:left/>
              <w:bottom w:val="single" w:color="000000" w:sz="6"/>
              <w:right w:val="single" w:color="000000" w:sz="6"/>
            </w:tcBorders>
            <w:vAlign w:val="top"/>
          </w:tcPr>
          <w:p>
            <w:pPr>
              <w:spacing w:line="360" w:lineRule="auto"/>
              <w:ind/>
            </w:pPr>
            <w:r>
              <w:rPr>
                <w:rFonts w:hint="eastAsia" w:ascii="宋体" w:hAnsi="宋体" w:eastAsia="宋体"/>
                <w:noProof/>
                <w:sz w:val="21"/>
              </w:rPr>
              <w:t>1</w:t>
            </w:r>
          </w:p>
          <w:p>
            <w:pPr>
              <w:spacing w:line="360" w:lineRule="auto"/>
              <w:ind/>
            </w:pPr>
            <w:r>
              <w:rPr>
                <w:rFonts w:hint="eastAsia" w:ascii="宋体" w:hAnsi="宋体" w:eastAsia="宋体"/>
                <w:noProof/>
                <w:sz w:val="21"/>
              </w:rPr>
              <w:t>3</w:t>
            </w:r>
          </w:p>
        </w:tc>
      </w:tr>
    </w:tbl>
    <w:p>
      <w:pPr>
        <w:spacing w:before="100" w:after="100" w:line="360" w:lineRule="auto"/>
        <w:ind/>
      </w:pPr>
      <w:r>
        <w:rPr>
          <w:rFonts w:hint="eastAsia"/>
          <w:noProof/>
        </w:rPr>
        <w:t/>
      </w:r>
    </w:p>
    <w:p>
      <w:pPr>
        <w:spacing w:before="100" w:after="100" w:line="360" w:lineRule="auto"/>
        <w:ind/>
      </w:pPr>
      <w:r>
        <w:rPr>
          <w:rFonts w:hint="eastAsia" w:ascii="宋体" w:hAnsi="宋体" w:eastAsia="宋体"/>
          <w:b/>
          <w:noProof/>
          <w:sz w:val="28"/>
        </w:rPr>
        <w:t>Source</w:t>
      </w:r>
    </w:p>
    <w:p>
      <w:pPr>
        <w:spacing w:line="360" w:lineRule="auto"/>
        <w:ind/>
      </w:pPr>
      <w:r>
        <w:rPr>
          <w:rFonts w:hint="eastAsia" w:ascii="宋体" w:hAnsi="宋体" w:eastAsia="宋体"/>
          <w:noProof/>
          <w:sz w:val="21"/>
        </w:rPr>
        <w:t xml:space="preserve">Northeastern Europe 2004, Northern Subregion</w:t>
      </w:r>
    </w:p>
    <w:p>
      <w:pPr>
        <w:spacing w:line="360" w:lineRule="auto"/>
        <w:ind/>
      </w:pPr>
      <w:r>
        <w:rPr>
          <w:rFonts w:hint="eastAsia"/>
          <w:noProof/>
        </w:rPr>
        <w:t/>
      </w:r>
    </w:p>
    <w:p>
      <w:pPr>
        <w:spacing w:line="360" w:lineRule="auto"/>
        <w:ind/>
      </w:pPr>
      <w:r>
        <w:rPr>
          <w:rFonts w:hint="eastAsia" w:ascii="宋体" w:hAnsi="宋体" w:eastAsia="宋体"/>
          <w:b/>
          <w:noProof/>
        </w:rPr>
        <w:t>例三的原题：追捕盗贼</w:t>
      </w:r>
    </w:p>
    <w:p>
      <w:pPr>
        <w:spacing w:line="360" w:lineRule="auto"/>
        <w:ind/>
      </w:pPr>
      <w:r>
        <w:rPr>
          <w:rFonts w:hint="eastAsia" w:ascii="宋体" w:hAnsi="宋体" w:eastAsia="宋体"/>
          <w:noProof/>
        </w:rPr>
        <w:t>问题描述</w:t>
      </w:r>
    </w:p>
    <w:p>
      <w:pPr>
        <w:spacing w:line="360" w:lineRule="auto"/>
        <w:ind/>
      </w:pPr>
      <w:r>
        <w:rPr>
          <w:rFonts w:hint="eastAsia" w:ascii="宋体" w:hAnsi="宋体" w:eastAsia="宋体"/>
          <w:noProof/>
        </w:rPr>
        <w:t xml:space="preserve">    魔法国度Magic Land 里最近出现了一个大盗Frank，他在Magic Land 四处作案，专门窃取政府机关的机密文件（因而有人怀疑Frank 是敌国派来的间谍）。</w:t>
      </w:r>
    </w:p>
    <w:p>
      <w:pPr>
        <w:spacing w:line="360" w:lineRule="auto"/>
        <w:ind/>
      </w:pPr>
      <w:r>
        <w:rPr>
          <w:rFonts w:hint="eastAsia" w:ascii="宋体" w:hAnsi="宋体" w:eastAsia="宋体"/>
          <w:noProof/>
        </w:rPr>
        <w:t xml:space="preserve">为了捉住Frank，Magic Land 的安全局重拳出击！</w:t>
      </w:r>
    </w:p>
    <w:p>
      <w:pPr>
        <w:spacing w:line="360" w:lineRule="auto"/>
        <w:ind/>
      </w:pPr>
      <w:r>
        <w:rPr>
          <w:rFonts w:hint="eastAsia" w:ascii="宋体" w:hAnsi="宋体" w:eastAsia="宋体"/>
          <w:noProof/>
        </w:rPr>
        <w:t xml:space="preserve">    Magic Land 由N 个城市组成，并且这N 个城市又由恰好N-1 条公路彼此连接起来，使得任意两个城市间都可以通过若干条公路互达。从数据结构的角度我</w:t>
      </w:r>
    </w:p>
    <w:p>
      <w:pPr>
        <w:spacing w:line="360" w:lineRule="auto"/>
        <w:ind/>
      </w:pPr>
      <w:r>
        <w:rPr>
          <w:rFonts w:hint="eastAsia" w:ascii="宋体" w:hAnsi="宋体" w:eastAsia="宋体"/>
          <w:noProof/>
        </w:rPr>
        <w:t xml:space="preserve">们也可以说，这N 个城市和N-1 条公路形成了一棵树。</w:t>
      </w:r>
    </w:p>
    <w:p>
      <w:pPr>
        <w:spacing w:line="360" w:lineRule="auto"/>
        <w:ind/>
      </w:pPr>
      <w:r>
        <w:rPr>
          <w:rFonts w:hint="eastAsia" w:ascii="宋体" w:hAnsi="宋体" w:eastAsia="宋体"/>
          <w:noProof/>
        </w:rPr>
        <w:t xml:space="preserve">    例如，下图就是Magic Land 的一个可能格局（4 个城市用数字编号，3 条公路用字母编号）：</w:t>
      </w:r>
    </w:p>
    <w:p>
      <w:pPr>
        <w:spacing w:line="360" w:lineRule="auto"/>
        <w:ind/>
      </w:pPr>
      <w:r>
        <w:drawing>
          <wp:inline distT="0" distB="0" distL="0" distR="0">
            <wp:extent cx="5229225" cy="1571625"/>
            <wp:effectExtent l="0" t="0" r="0" b="0"/>
            <wp:docPr id="121" name="" descr=""/>
            <wp:cNvGraphicFramePr>
              <a:graphicFrameLocks noChangeAspect="true"/>
            </wp:cNvGraphicFramePr>
            <a:graphic>
              <a:graphicData uri="http://schemas.openxmlformats.org/drawingml/2006/picture">
                <pic:pic>
                  <pic:nvPicPr>
                    <pic:cNvPr id="122" name=""/>
                    <pic:cNvPicPr/>
                  </pic:nvPicPr>
                  <pic:blipFill>
                    <a:blip r:embed="rId63"/>
                    <a:stretch>
                      <a:fillRect/>
                    </a:stretch>
                  </pic:blipFill>
                  <pic:spPr>
                    <a:xfrm>
                      <a:off x="0" y="0"/>
                      <a:ext cx="5229225" cy="1571625"/>
                    </a:xfrm>
                    <a:prstGeom prst="rect">
                      <a:avLst/>
                    </a:prstGeom>
                  </pic:spPr>
                </pic:pic>
              </a:graphicData>
            </a:graphic>
          </wp:inline>
        </w:drawing>
      </w:r>
    </w:p>
    <w:p>
      <w:pPr>
        <w:spacing w:line="360" w:lineRule="auto"/>
        <w:ind/>
      </w:pPr>
      <w:r>
        <w:rPr>
          <w:rFonts w:hint="eastAsia"/>
          <w:noProof/>
        </w:rPr>
        <w:t/>
      </w:r>
    </w:p>
    <w:p>
      <w:pPr>
        <w:spacing w:line="360" w:lineRule="auto"/>
        <w:ind/>
      </w:pPr>
      <w:r>
        <w:rPr>
          <w:rFonts w:hint="eastAsia" w:ascii="宋体" w:hAnsi="宋体" w:eastAsia="宋体"/>
          <w:noProof/>
        </w:rPr>
        <w:t xml:space="preserve">    大盗Frank 能够在公路上以任意速度移动。</w:t>
      </w:r>
    </w:p>
    <w:p>
      <w:pPr>
        <w:spacing w:line="360" w:lineRule="auto"/>
        <w:ind/>
      </w:pPr>
      <w:r>
        <w:rPr>
          <w:rFonts w:hint="eastAsia" w:ascii="宋体" w:hAnsi="宋体" w:eastAsia="宋体"/>
          <w:noProof/>
        </w:rPr>
        <w:t xml:space="preserve">    比方说，对于上图给出的格局，在0.00001 秒钟内（或者任意短的一段时间</w:t>
      </w:r>
    </w:p>
    <w:p>
      <w:pPr>
        <w:spacing w:line="360" w:lineRule="auto"/>
        <w:ind/>
      </w:pPr>
      <w:r>
        <w:rPr>
          <w:rFonts w:hint="eastAsia" w:ascii="宋体" w:hAnsi="宋体" w:eastAsia="宋体"/>
          <w:noProof/>
        </w:rPr>
        <w:t xml:space="preserve">内），Frank 就可以从城市1 经过城市2 到达城市4，中间经过了两条公路。</w:t>
      </w:r>
    </w:p>
    <w:p>
      <w:pPr>
        <w:spacing w:line="360" w:lineRule="auto"/>
        <w:ind/>
      </w:pPr>
      <w:r>
        <w:rPr>
          <w:rFonts w:hint="eastAsia" w:ascii="宋体" w:hAnsi="宋体" w:eastAsia="宋体"/>
          <w:noProof/>
        </w:rPr>
        <w:t xml:space="preserve">    想要生擒Frank 困难重重，所以安全局派出了经验丰富的警探，这些警探具有非凡的追捕才能：</w:t>
      </w:r>
    </w:p>
    <w:p>
      <w:pPr>
        <w:spacing w:line="360" w:lineRule="auto"/>
        <w:ind/>
      </w:pPr>
      <w:r>
        <w:rPr>
          <w:rFonts w:hint="eastAsia" w:ascii="宋体" w:hAnsi="宋体" w:eastAsia="宋体"/>
          <w:noProof/>
        </w:rPr>
        <w:t xml:space="preserve">    1.只要有警探和Frank 同处一个城市，那么就能够立刻察觉到Frank，并且将其逮捕。</w:t>
      </w:r>
    </w:p>
    <w:p>
      <w:pPr>
        <w:spacing w:line="360" w:lineRule="auto"/>
        <w:ind/>
      </w:pPr>
      <w:r>
        <w:rPr>
          <w:rFonts w:hint="eastAsia" w:ascii="宋体" w:hAnsi="宋体" w:eastAsia="宋体"/>
          <w:noProof/>
        </w:rPr>
        <w:t xml:space="preserve">    2.虽然Frank 可以在公路上以任意快的速度移动，但是如果有警探和Frank 在同一条公路上相遇，那么警探也可以立刻察觉到Frank并将其逮捕。</w:t>
      </w:r>
    </w:p>
    <w:p>
      <w:pPr>
        <w:spacing w:line="360" w:lineRule="auto"/>
        <w:ind/>
      </w:pPr>
      <w:r>
        <w:rPr>
          <w:rFonts w:hint="eastAsia" w:ascii="宋体" w:hAnsi="宋体" w:eastAsia="宋体"/>
          <w:noProof/>
        </w:rPr>
        <w:t xml:space="preserve">    安全局完全不知道Frank躲在哪个城市，或者正在哪条公路上移动，所以需要制定一个周密的抓捕计划，计划由若干步骤组成。在每一步中，可以做如下几件事中的一个：</w:t>
      </w:r>
    </w:p>
    <w:p>
      <w:pPr>
        <w:spacing w:line="360" w:lineRule="auto"/>
        <w:ind/>
      </w:pPr>
      <w:r>
        <w:rPr>
          <w:rFonts w:hint="eastAsia" w:ascii="宋体" w:hAnsi="宋体" w:eastAsia="宋体"/>
          <w:noProof/>
        </w:rPr>
        <w:t xml:space="preserve">    1.在某个城市空降一位警探。警探可以直接从指挥部空降到Magic Land的任意一个城市里。此操作记为“L x”，表示在编号为x的城市里空降一位警探。耗时1秒。</w:t>
      </w:r>
    </w:p>
    <w:p>
      <w:pPr>
        <w:spacing w:line="360" w:lineRule="auto"/>
        <w:ind/>
      </w:pPr>
      <w:r>
        <w:rPr>
          <w:rFonts w:hint="eastAsia" w:ascii="宋体" w:hAnsi="宋体" w:eastAsia="宋体"/>
          <w:noProof/>
        </w:rPr>
        <w:t xml:space="preserve">    2.把留在某个城市里的一位警探直接召回指挥部。以备在以后的步骤中再度空降到某个城市里。此操作记为“B x”。表示把编号为x 的城市里的一位警探召回指挥部。耗时1秒。</w:t>
      </w:r>
    </w:p>
    <w:p>
      <w:pPr>
        <w:spacing w:line="360" w:lineRule="auto"/>
        <w:ind/>
      </w:pPr>
      <w:r>
        <w:rPr>
          <w:rFonts w:hint="eastAsia" w:ascii="宋体" w:hAnsi="宋体" w:eastAsia="宋体"/>
          <w:noProof/>
        </w:rPr>
        <w:t xml:space="preserve">    3.让待在城市x 的一位警探沿着公路移动到城市y，此操作记为“M x y”。耗时1 秒。当然，前提是城市x 和城市y 之间有公路。如果在警探移动的过程中，大盗Frank 也在同一条公路上，那么警探就抓捕到了Frank。</w:t>
      </w:r>
    </w:p>
    <w:p>
      <w:pPr>
        <w:spacing w:line="360" w:lineRule="auto"/>
        <w:ind/>
      </w:pPr>
      <w:r>
        <w:rPr>
          <w:rFonts w:hint="eastAsia" w:ascii="宋体" w:hAnsi="宋体" w:eastAsia="宋体"/>
          <w:noProof/>
        </w:rPr>
        <w:t xml:space="preserve">    现在，由你来制定一套追捕计划，也就是给出若干个步骤，需要保证：无论大盗Frank一开始躲在哪儿，也无论Frank 在整个过程中如何狡猾地移动（Frank大盗可能会窃取到追捕行动的计划书，所以他一定会想尽办法逃避），他一定会被缉拿归案。</w:t>
      </w:r>
    </w:p>
    <w:p>
      <w:pPr>
        <w:spacing w:line="360" w:lineRule="auto"/>
        <w:ind/>
      </w:pPr>
      <w:r>
        <w:rPr>
          <w:rFonts w:hint="eastAsia" w:ascii="宋体" w:hAnsi="宋体" w:eastAsia="宋体"/>
          <w:noProof/>
        </w:rPr>
        <w:t xml:space="preserve">    希望参与的警探越少越好，因为经验丰富的警探毕竟不多。</w:t>
      </w:r>
    </w:p>
    <w:p>
      <w:pPr>
        <w:spacing w:line="360" w:lineRule="auto"/>
        <w:ind/>
      </w:pPr>
      <w:r>
        <w:rPr>
          <w:rFonts w:hint="eastAsia" w:ascii="宋体" w:hAnsi="宋体" w:eastAsia="宋体"/>
          <w:noProof/>
        </w:rPr>
        <w:t xml:space="preserve">    例如对于前面所给的那个图示格局，一个可行的计划如下：</w:t>
      </w:r>
    </w:p>
    <w:p>
      <w:pPr>
        <w:spacing w:line="360" w:lineRule="auto"/>
        <w:ind/>
      </w:pPr>
      <w:r>
        <w:rPr>
          <w:rFonts w:hint="eastAsia" w:ascii="宋体" w:hAnsi="宋体" w:eastAsia="宋体"/>
          <w:noProof/>
        </w:rPr>
        <w:t xml:space="preserve">    1. L 2 在城市2 空降一位警探。注意这一步完成之后，城市2里不会有Frank，否则他将被捉住。</w:t>
      </w:r>
    </w:p>
    <w:p>
      <w:pPr>
        <w:spacing w:line="360" w:lineRule="auto"/>
        <w:ind/>
      </w:pPr>
      <w:r>
        <w:rPr>
          <w:rFonts w:hint="eastAsia" w:ascii="宋体" w:hAnsi="宋体" w:eastAsia="宋体"/>
          <w:noProof/>
        </w:rPr>
        <w:t xml:space="preserve">    2. L 2 再在城市2 空降一位警探。</w:t>
      </w:r>
    </w:p>
    <w:p>
      <w:pPr>
        <w:spacing w:line="360" w:lineRule="auto"/>
        <w:ind/>
      </w:pPr>
      <w:r>
        <w:rPr>
          <w:rFonts w:hint="eastAsia" w:ascii="宋体" w:hAnsi="宋体" w:eastAsia="宋体"/>
          <w:noProof/>
        </w:rPr>
        <w:t xml:space="preserve">    3. M 2 1 让城市2 的一位警探移动到城市1。注意城市2 里还留有另一位警探。这一步完成之后，城市1 里不会有Frank，公路A 上也不会有Frank。也就是说，假如Frank 还没有被逮捕，那么他只能是在城市3 或城市4 里，或者公路B 或公路C 上。</w:t>
      </w:r>
    </w:p>
    <w:p>
      <w:pPr>
        <w:spacing w:line="360" w:lineRule="auto"/>
        <w:ind/>
      </w:pPr>
      <w:r>
        <w:rPr>
          <w:rFonts w:hint="eastAsia" w:ascii="宋体" w:hAnsi="宋体" w:eastAsia="宋体"/>
          <w:noProof/>
        </w:rPr>
        <w:t xml:space="preserve">    4. B 1 召回城市1 的一位警探。注意虽然召回了这位警探，但是由于我们始终留了一位警探在城市2 把守，所以Frank 仍然不可能跑到城市1 或者是公路A 上。</w:t>
      </w:r>
    </w:p>
    <w:p>
      <w:pPr>
        <w:spacing w:line="360" w:lineRule="auto"/>
        <w:ind/>
      </w:pPr>
      <w:r>
        <w:rPr>
          <w:rFonts w:hint="eastAsia" w:ascii="宋体" w:hAnsi="宋体" w:eastAsia="宋体"/>
          <w:noProof/>
        </w:rPr>
        <w:t xml:space="preserve">    5. L 3 在城市3 空降一位警探。注意这一步可以空降在此之前被召回的那位警探。这一步完成之后，城市3 里不会有Frank，否则他会被捉住。</w:t>
      </w:r>
    </w:p>
    <w:p>
      <w:pPr>
        <w:spacing w:line="360" w:lineRule="auto"/>
        <w:ind/>
      </w:pPr>
      <w:r>
        <w:rPr>
          <w:rFonts w:hint="eastAsia" w:ascii="宋体" w:hAnsi="宋体" w:eastAsia="宋体"/>
          <w:noProof/>
        </w:rPr>
        <w:t xml:space="preserve">    6. M 3 2 让城市3 里的一位警探移动到城市2。这一步完成之后，如果Frank 还没有被捉住，那他只能是在公路C 上或者城市4 里。注意这一步之后，城市2 里有两位警探。</w:t>
      </w:r>
    </w:p>
    <w:p>
      <w:pPr>
        <w:spacing w:line="360" w:lineRule="auto"/>
        <w:ind/>
      </w:pPr>
      <w:r>
        <w:rPr>
          <w:rFonts w:hint="eastAsia" w:ascii="宋体" w:hAnsi="宋体" w:eastAsia="宋体"/>
          <w:noProof/>
        </w:rPr>
        <w:t xml:space="preserve">    7. M 2 4 让城市2 里的一位警探移动到城市4。这一步完成之后，Frank 一定会被捉住，除非他根本就没来Magic Land。</w:t>
      </w:r>
    </w:p>
    <w:p>
      <w:pPr>
        <w:spacing w:line="360" w:lineRule="auto"/>
        <w:ind/>
      </w:pPr>
      <w:r>
        <w:rPr>
          <w:rFonts w:hint="eastAsia" w:ascii="宋体" w:hAnsi="宋体" w:eastAsia="宋体"/>
          <w:noProof/>
        </w:rPr>
        <w:t xml:space="preserve">    这个计划总共需要2 位警探的参与。可以证明：如果自始至终只有1 名或者</w:t>
      </w:r>
    </w:p>
    <w:p>
      <w:pPr>
        <w:spacing w:line="360" w:lineRule="auto"/>
        <w:ind/>
      </w:pPr>
      <w:r>
        <w:rPr>
          <w:rFonts w:hint="eastAsia" w:ascii="宋体" w:hAnsi="宋体" w:eastAsia="宋体"/>
          <w:noProof/>
        </w:rPr>
        <w:t xml:space="preserve">更少的警探参与，则Frank 就会逍遥法外。</w:t>
      </w:r>
    </w:p>
    <w:p>
      <w:pPr>
        <w:spacing w:line="360" w:lineRule="auto"/>
        <w:ind/>
      </w:pPr>
      <w:r>
        <w:rPr>
          <w:rFonts w:hint="eastAsia" w:ascii="宋体" w:hAnsi="宋体" w:eastAsia="宋体"/>
          <w:noProof/>
        </w:rPr>
        <w:t xml:space="preserve">    你的任务很简单：对于一个输入的Magic Land 的格局，计算S，也就是为了</w:t>
      </w:r>
    </w:p>
    <w:p>
      <w:pPr>
        <w:spacing w:line="360" w:lineRule="auto"/>
        <w:ind/>
      </w:pPr>
      <w:r>
        <w:rPr>
          <w:rFonts w:hint="eastAsia" w:ascii="宋体" w:hAnsi="宋体" w:eastAsia="宋体"/>
          <w:noProof/>
        </w:rPr>
        <w:t xml:space="preserve">追捕Frank 至少需要投入多少位警探，并且给出相应的追捕计划步骤。</w:t>
      </w:r>
    </w:p>
    <w:p>
      <w:pPr>
        <w:spacing w:line="360" w:lineRule="auto"/>
        <w:ind/>
      </w:pPr>
      <w:r>
        <w:rPr>
          <w:rFonts w:hint="eastAsia" w:ascii="宋体" w:hAnsi="宋体" w:eastAsia="宋体"/>
          <w:noProof/>
        </w:rPr>
        <w:t>输入文件</w:t>
      </w:r>
    </w:p>
    <w:p>
      <w:pPr>
        <w:spacing w:line="360" w:lineRule="auto"/>
        <w:ind/>
      </w:pPr>
      <w:r>
        <w:rPr>
          <w:rFonts w:hint="eastAsia" w:ascii="宋体" w:hAnsi="宋体" w:eastAsia="宋体"/>
          <w:noProof/>
        </w:rPr>
        <w:t xml:space="preserve">    输入文件给出了Magic Land 的格局。</w:t>
      </w:r>
    </w:p>
    <w:p>
      <w:pPr>
        <w:spacing w:line="360" w:lineRule="auto"/>
        <w:ind/>
      </w:pPr>
      <w:r>
        <w:rPr>
          <w:rFonts w:hint="eastAsia" w:ascii="宋体" w:hAnsi="宋体" w:eastAsia="宋体"/>
          <w:noProof/>
        </w:rPr>
        <w:t xml:space="preserve">    第一行一个整数N，代表有N 个城市，城市的编号是1~N。</w:t>
      </w:r>
    </w:p>
    <w:p>
      <w:pPr>
        <w:spacing w:line="360" w:lineRule="auto"/>
        <w:ind/>
      </w:pPr>
      <w:r>
        <w:rPr>
          <w:rFonts w:hint="eastAsia" w:ascii="宋体" w:hAnsi="宋体" w:eastAsia="宋体"/>
          <w:noProof/>
        </w:rPr>
        <w:t xml:space="preserve">    接下来N-1 行，每行有两个用空格分开的整数x</w:t>
      </w:r>
      <w:r>
        <w:rPr>
          <w:rFonts w:hint="eastAsia" w:ascii="宋体" w:hAnsi="宋体" w:eastAsia="宋体"/>
          <w:noProof/>
          <w:sz w:val="16"/>
        </w:rPr>
        <w:t>i</w:t>
      </w:r>
      <w:r>
        <w:rPr>
          <w:rFonts w:hint="eastAsia" w:ascii="宋体" w:hAnsi="宋体" w:eastAsia="宋体"/>
          <w:noProof/>
          <w:sz w:val="24"/>
        </w:rPr>
        <w:t>，y</w:t>
      </w:r>
      <w:r>
        <w:rPr>
          <w:rFonts w:hint="eastAsia" w:ascii="宋体" w:hAnsi="宋体" w:eastAsia="宋体"/>
          <w:noProof/>
          <w:sz w:val="16"/>
        </w:rPr>
        <w:t>i</w:t>
      </w:r>
      <w:r>
        <w:rPr>
          <w:rFonts w:hint="eastAsia" w:ascii="宋体" w:hAnsi="宋体" w:eastAsia="宋体"/>
          <w:noProof/>
          <w:sz w:val="24"/>
        </w:rPr>
        <w:t>，代表城市x</w:t>
      </w:r>
      <w:r>
        <w:rPr>
          <w:rFonts w:hint="eastAsia" w:ascii="宋体" w:hAnsi="宋体" w:eastAsia="宋体"/>
          <w:noProof/>
          <w:sz w:val="16"/>
        </w:rPr>
        <w:t>i</w:t>
      </w:r>
      <w:r>
        <w:rPr>
          <w:rFonts w:hint="eastAsia" w:ascii="宋体" w:hAnsi="宋体" w:eastAsia="宋体"/>
          <w:noProof/>
          <w:sz w:val="24"/>
        </w:rPr>
        <w:t>，y</w:t>
      </w:r>
      <w:r>
        <w:rPr>
          <w:rFonts w:hint="eastAsia" w:ascii="宋体" w:hAnsi="宋体" w:eastAsia="宋体"/>
          <w:noProof/>
          <w:sz w:val="16"/>
        </w:rPr>
        <w:t xml:space="preserve">i </w:t>
      </w:r>
      <w:r>
        <w:rPr>
          <w:rFonts w:hint="eastAsia" w:ascii="宋体" w:hAnsi="宋体" w:eastAsia="宋体"/>
          <w:noProof/>
          <w:sz w:val="24"/>
        </w:rPr>
        <w:t>之间有公路相连。保证1≤x</w:t>
      </w:r>
      <w:r>
        <w:rPr>
          <w:rFonts w:hint="eastAsia" w:ascii="宋体" w:hAnsi="宋体" w:eastAsia="宋体"/>
          <w:noProof/>
          <w:sz w:val="16"/>
        </w:rPr>
        <w:t>i</w:t>
      </w:r>
      <w:r>
        <w:rPr>
          <w:rFonts w:hint="eastAsia" w:ascii="宋体" w:hAnsi="宋体" w:eastAsia="宋体"/>
          <w:noProof/>
          <w:sz w:val="24"/>
        </w:rPr>
        <w:t>,y</w:t>
      </w:r>
      <w:r>
        <w:rPr>
          <w:rFonts w:hint="eastAsia" w:ascii="宋体" w:hAnsi="宋体" w:eastAsia="宋体"/>
          <w:noProof/>
          <w:sz w:val="16"/>
        </w:rPr>
        <w:t>i</w:t>
      </w:r>
      <w:r>
        <w:rPr>
          <w:rFonts w:hint="eastAsia" w:ascii="宋体" w:hAnsi="宋体" w:eastAsia="宋体"/>
          <w:noProof/>
          <w:sz w:val="24"/>
        </w:rPr>
        <w:t>≤N。</w:t>
      </w:r>
    </w:p>
    <w:p>
      <w:pPr>
        <w:spacing w:line="360" w:lineRule="auto"/>
        <w:ind/>
      </w:pPr>
      <w:r>
        <w:rPr>
          <w:rFonts w:hint="eastAsia" w:ascii="宋体" w:hAnsi="宋体" w:eastAsia="宋体"/>
          <w:noProof/>
        </w:rPr>
        <w:t>输出文件</w:t>
      </w:r>
    </w:p>
    <w:p>
      <w:pPr>
        <w:spacing w:line="360" w:lineRule="auto"/>
        <w:ind/>
      </w:pPr>
      <w:r>
        <w:rPr>
          <w:rFonts w:hint="eastAsia" w:ascii="宋体" w:hAnsi="宋体" w:eastAsia="宋体"/>
          <w:noProof/>
        </w:rPr>
        <w:t xml:space="preserve">    向输出文件输出你所给出的追捕计划。</w:t>
      </w:r>
    </w:p>
    <w:p>
      <w:pPr>
        <w:spacing w:line="360" w:lineRule="auto"/>
        <w:ind/>
      </w:pPr>
      <w:r>
        <w:rPr>
          <w:rFonts w:hint="eastAsia" w:ascii="宋体" w:hAnsi="宋体" w:eastAsia="宋体"/>
          <w:noProof/>
        </w:rPr>
        <w:t xml:space="preserve">    第一行请输出一个整数S，代表追捕计划需要多少位警探。</w:t>
      </w:r>
    </w:p>
    <w:p>
      <w:pPr>
        <w:spacing w:line="360" w:lineRule="auto"/>
        <w:ind/>
      </w:pPr>
      <w:r>
        <w:rPr>
          <w:rFonts w:hint="eastAsia" w:ascii="宋体" w:hAnsi="宋体" w:eastAsia="宋体"/>
          <w:noProof/>
        </w:rPr>
        <w:t xml:space="preserve">    第二行请输出一个整数T，代表追捕计划总共有多少步。</w:t>
      </w:r>
    </w:p>
    <w:p>
      <w:pPr>
        <w:spacing w:line="360" w:lineRule="auto"/>
        <w:ind/>
      </w:pPr>
      <w:r>
        <w:rPr>
          <w:rFonts w:hint="eastAsia" w:ascii="宋体" w:hAnsi="宋体" w:eastAsia="宋体"/>
          <w:noProof/>
        </w:rPr>
        <w:t xml:space="preserve">    接下来请输出T 行，依次描述了追捕计划的每一步。每行必须是以下三种形式之一：</w:t>
      </w:r>
    </w:p>
    <w:p>
      <w:pPr>
        <w:spacing w:line="360" w:lineRule="auto"/>
        <w:ind/>
      </w:pPr>
      <w:r>
        <w:rPr>
          <w:rFonts w:hint="eastAsia" w:ascii="宋体" w:hAnsi="宋体" w:eastAsia="宋体"/>
          <w:noProof/>
        </w:rPr>
        <w:t xml:space="preserve">    “L x”，其中L 是大写字母，接着是一个空格，再接着是整数x，代表在城市x 空降一位警探。你必须保证1≤x≤N。</w:t>
      </w:r>
    </w:p>
    <w:p>
      <w:pPr>
        <w:spacing w:line="360" w:lineRule="auto"/>
        <w:ind/>
      </w:pPr>
      <w:r>
        <w:rPr>
          <w:rFonts w:hint="eastAsia" w:ascii="宋体" w:hAnsi="宋体" w:eastAsia="宋体"/>
          <w:noProof/>
        </w:rPr>
        <w:t xml:space="preserve">    “B x”，其中B 是大写字母，接着是一个空格，再接着是整数x，代表召回城市x 的一位警探。你必须保证1≤x≤N，且你的计划执行到这一步之前，城市x 里面确实至少有一位警探。</w:t>
      </w:r>
    </w:p>
    <w:p>
      <w:pPr>
        <w:spacing w:line="360" w:lineRule="auto"/>
        <w:ind/>
      </w:pPr>
      <w:r>
        <w:rPr>
          <w:rFonts w:hint="eastAsia" w:ascii="宋体" w:hAnsi="宋体" w:eastAsia="宋体"/>
          <w:noProof/>
        </w:rPr>
        <w:t xml:space="preserve">    “M x y”，其中M 是大写字母，接着是一个空格，再接着是整数x，再跟一个空格，最后一个是整数y。代表让城市x 的一位警探沿着公路移动到城市y。你必须保证1≤x, y≤N，且你的计划执行到这一步之前，城市x 里面确实至少有一位警探，且城市x, y 之前确实有公路。</w:t>
      </w:r>
    </w:p>
    <w:p>
      <w:pPr>
        <w:spacing w:line="360" w:lineRule="auto"/>
        <w:ind/>
      </w:pPr>
      <w:r>
        <w:rPr>
          <w:rFonts w:hint="eastAsia" w:ascii="宋体" w:hAnsi="宋体" w:eastAsia="宋体"/>
          <w:noProof/>
        </w:rPr>
        <w:t xml:space="preserve">    必须保证输出的S 确实等于追捕计划中所需要的警探数目。</w:t>
      </w:r>
    </w:p>
    <w:tbl>
      <w:tblPr>
        <w:tblW w:w="0" w:type="auto"/>
      </w:tblPr>
      <w:tblGrid>
        <w:gridCol w:w="4260"/>
        <w:gridCol w:w="4260"/>
      </w:tblGrid>
      <w:tr>
        <w:trPr/>
        <w:tc>
          <w:tcPr>
            <w:cnfStyle w:val="001000000000"/>
            <w:tcW w:w="426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4"/>
              </w:rPr>
              <w:t>样例输入</w:t>
            </w:r>
          </w:p>
        </w:tc>
        <w:tc>
          <w:tcPr>
            <w:cnfStyle w:val="001000000000"/>
            <w:tcW w:w="4260" w:type="dxa"/>
            <w:tcBorders>
              <w:top w:val="single" w:color="000000" w:sz="6"/>
              <w:left/>
              <w:bottom w:val="single" w:color="000000" w:sz="6"/>
              <w:right w:val="single" w:color="000000" w:sz="6"/>
            </w:tcBorders>
            <w:vAlign w:val="top"/>
          </w:tcPr>
          <w:p>
            <w:pPr>
              <w:spacing w:line="360" w:lineRule="auto"/>
              <w:ind/>
            </w:pPr>
            <w:r>
              <w:rPr>
                <w:rFonts w:hint="eastAsia" w:ascii="宋体" w:hAnsi="宋体" w:eastAsia="宋体"/>
                <w:noProof/>
                <w:sz w:val="24"/>
              </w:rPr>
              <w:t>样例输出</w:t>
            </w:r>
          </w:p>
        </w:tc>
      </w:tr>
      <w:tr>
        <w:trPr/>
        <w:tc>
          <w:tcPr>
            <w:cnfStyle w:val="001000000000"/>
            <w:tcW w:w="4260" w:type="dxa"/>
            <w:tcBorders>
              <w:top/>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4"/>
              </w:rPr>
              <w:t>4</w:t>
            </w:r>
          </w:p>
          <w:p>
            <w:pPr>
              <w:spacing w:line="360" w:lineRule="auto"/>
              <w:ind/>
            </w:pPr>
            <w:r>
              <w:rPr>
                <w:rFonts w:hint="eastAsia" w:ascii="宋体" w:hAnsi="宋体" w:eastAsia="宋体"/>
                <w:noProof/>
                <w:sz w:val="24"/>
              </w:rPr>
              <w:t xml:space="preserve">1 2</w:t>
            </w:r>
          </w:p>
          <w:p>
            <w:pPr>
              <w:spacing w:line="360" w:lineRule="auto"/>
              <w:ind/>
            </w:pPr>
            <w:r>
              <w:rPr>
                <w:rFonts w:hint="eastAsia" w:ascii="宋体" w:hAnsi="宋体" w:eastAsia="宋体"/>
                <w:noProof/>
                <w:sz w:val="24"/>
              </w:rPr>
              <w:t xml:space="preserve">3 2</w:t>
            </w:r>
          </w:p>
          <w:p>
            <w:pPr>
              <w:spacing w:line="360" w:lineRule="auto"/>
              <w:ind/>
            </w:pPr>
            <w:r>
              <w:rPr>
                <w:rFonts w:hint="eastAsia" w:ascii="宋体" w:hAnsi="宋体" w:eastAsia="宋体"/>
                <w:noProof/>
                <w:sz w:val="24"/>
              </w:rPr>
              <w:t xml:space="preserve">2 4</w:t>
            </w:r>
          </w:p>
        </w:tc>
        <w:tc>
          <w:tcPr>
            <w:cnfStyle w:val="001000000000"/>
            <w:tcW w:w="4260" w:type="dxa"/>
            <w:tcBorders>
              <w:top/>
              <w:left/>
              <w:bottom w:val="single" w:color="000000" w:sz="6"/>
              <w:right w:val="single" w:color="000000" w:sz="6"/>
            </w:tcBorders>
            <w:vAlign w:val="top"/>
          </w:tcPr>
          <w:p>
            <w:pPr>
              <w:spacing w:line="360" w:lineRule="auto"/>
              <w:ind/>
            </w:pPr>
            <w:r>
              <w:rPr>
                <w:rFonts w:hint="eastAsia" w:ascii="宋体" w:hAnsi="宋体" w:eastAsia="宋体"/>
                <w:noProof/>
                <w:sz w:val="24"/>
              </w:rPr>
              <w:t>2</w:t>
            </w:r>
          </w:p>
          <w:p>
            <w:pPr>
              <w:spacing w:line="360" w:lineRule="auto"/>
              <w:ind/>
            </w:pPr>
            <w:r>
              <w:rPr>
                <w:rFonts w:hint="eastAsia" w:ascii="宋体" w:hAnsi="宋体" w:eastAsia="宋体"/>
                <w:noProof/>
                <w:sz w:val="24"/>
              </w:rPr>
              <w:t>7</w:t>
            </w:r>
          </w:p>
          <w:p>
            <w:pPr>
              <w:spacing w:line="360" w:lineRule="auto"/>
              <w:ind/>
            </w:pPr>
            <w:r>
              <w:rPr>
                <w:rFonts w:hint="eastAsia" w:ascii="宋体" w:hAnsi="宋体" w:eastAsia="宋体"/>
                <w:noProof/>
                <w:sz w:val="24"/>
              </w:rPr>
              <w:t xml:space="preserve">L 2</w:t>
            </w:r>
          </w:p>
          <w:p>
            <w:pPr>
              <w:spacing w:line="360" w:lineRule="auto"/>
              <w:ind/>
            </w:pPr>
            <w:r>
              <w:rPr>
                <w:rFonts w:hint="eastAsia" w:ascii="宋体" w:hAnsi="宋体" w:eastAsia="宋体"/>
                <w:noProof/>
                <w:sz w:val="24"/>
              </w:rPr>
              <w:t xml:space="preserve">L 2</w:t>
            </w:r>
          </w:p>
          <w:p>
            <w:pPr>
              <w:spacing w:line="360" w:lineRule="auto"/>
              <w:ind/>
            </w:pPr>
            <w:r>
              <w:rPr>
                <w:rFonts w:hint="eastAsia" w:ascii="宋体" w:hAnsi="宋体" w:eastAsia="宋体"/>
                <w:noProof/>
                <w:sz w:val="24"/>
              </w:rPr>
              <w:t xml:space="preserve">M 2 1</w:t>
            </w:r>
          </w:p>
          <w:p>
            <w:pPr>
              <w:spacing w:line="360" w:lineRule="auto"/>
              <w:ind/>
            </w:pPr>
            <w:r>
              <w:rPr>
                <w:rFonts w:hint="eastAsia" w:ascii="宋体" w:hAnsi="宋体" w:eastAsia="宋体"/>
                <w:noProof/>
                <w:sz w:val="24"/>
              </w:rPr>
              <w:t xml:space="preserve">B 1</w:t>
            </w:r>
          </w:p>
          <w:p>
            <w:pPr>
              <w:spacing w:line="360" w:lineRule="auto"/>
              <w:ind/>
            </w:pPr>
            <w:r>
              <w:rPr>
                <w:rFonts w:hint="eastAsia" w:ascii="宋体" w:hAnsi="宋体" w:eastAsia="宋体"/>
                <w:noProof/>
                <w:sz w:val="24"/>
              </w:rPr>
              <w:t xml:space="preserve">L 3</w:t>
            </w:r>
          </w:p>
          <w:p>
            <w:pPr>
              <w:spacing w:line="360" w:lineRule="auto"/>
              <w:ind/>
            </w:pPr>
            <w:r>
              <w:rPr>
                <w:rFonts w:hint="eastAsia" w:ascii="宋体" w:hAnsi="宋体" w:eastAsia="宋体"/>
                <w:noProof/>
                <w:sz w:val="24"/>
              </w:rPr>
              <w:t xml:space="preserve">M 3 2</w:t>
            </w:r>
          </w:p>
          <w:p>
            <w:pPr>
              <w:spacing w:line="360" w:lineRule="auto"/>
              <w:ind/>
            </w:pPr>
            <w:r>
              <w:rPr>
                <w:rFonts w:hint="eastAsia" w:ascii="宋体" w:hAnsi="宋体" w:eastAsia="宋体"/>
                <w:noProof/>
                <w:sz w:val="24"/>
              </w:rPr>
              <w:t xml:space="preserve">M 2 4</w:t>
            </w:r>
          </w:p>
        </w:tc>
      </w:tr>
    </w:tbl>
    <w:p>
      <w:pPr>
        <w:spacing w:line="360" w:lineRule="auto"/>
        <w:ind/>
      </w:pPr>
      <w:r>
        <w:rPr>
          <w:rFonts w:hint="eastAsia" w:ascii="宋体" w:hAnsi="宋体" w:eastAsia="宋体"/>
          <w:noProof/>
        </w:rPr>
        <w:t>评分标准</w:t>
      </w:r>
    </w:p>
    <w:p>
      <w:pPr>
        <w:spacing w:line="360" w:lineRule="auto"/>
        <w:ind/>
      </w:pPr>
      <w:r>
        <w:rPr>
          <w:rFonts w:hint="eastAsia" w:ascii="宋体" w:hAnsi="宋体" w:eastAsia="宋体"/>
          <w:noProof/>
        </w:rPr>
        <w:t>对于任何一个测试点：</w:t>
      </w:r>
    </w:p>
    <w:p>
      <w:pPr>
        <w:spacing w:line="360" w:lineRule="auto"/>
        <w:ind/>
      </w:pPr>
      <w:r>
        <w:rPr>
          <w:rFonts w:hint="eastAsia" w:ascii="宋体" w:hAnsi="宋体" w:eastAsia="宋体"/>
          <w:noProof/>
        </w:rPr>
        <w:t xml:space="preserve">如果输出的追捕计划不合法，或者整个追捕计划的步骤数T 超过了20000，</w:t>
      </w:r>
    </w:p>
    <w:p>
      <w:pPr>
        <w:spacing w:line="360" w:lineRule="auto"/>
        <w:ind/>
      </w:pPr>
      <w:r>
        <w:rPr>
          <w:rFonts w:hint="eastAsia" w:ascii="宋体" w:hAnsi="宋体" w:eastAsia="宋体"/>
          <w:noProof/>
        </w:rPr>
        <w:t>或者追捕计划结束之后，不能保证捉住Frank，则不能得分。</w:t>
      </w:r>
    </w:p>
    <w:p>
      <w:pPr>
        <w:spacing w:line="360" w:lineRule="auto"/>
        <w:ind/>
      </w:pPr>
      <w:r>
        <w:rPr>
          <w:rFonts w:hint="eastAsia" w:ascii="宋体" w:hAnsi="宋体" w:eastAsia="宋体"/>
          <w:noProof/>
        </w:rPr>
        <w:t xml:space="preserve">否则，用你输出的S 和我们已知的标准答案S</w:t>
      </w:r>
      <w:r>
        <w:rPr>
          <w:rFonts w:hint="eastAsia" w:ascii="宋体" w:hAnsi="宋体" w:eastAsia="宋体"/>
          <w:noProof/>
          <w:sz w:val="16"/>
        </w:rPr>
        <w:t>*</w:t>
      </w:r>
      <w:r>
        <w:rPr>
          <w:rFonts w:hint="eastAsia" w:ascii="宋体" w:hAnsi="宋体" w:eastAsia="宋体"/>
          <w:noProof/>
          <w:sz w:val="24"/>
        </w:rPr>
        <w:t>相比较：</w:t>
      </w:r>
    </w:p>
    <w:p>
      <w:pPr>
        <w:spacing w:line="360" w:lineRule="auto"/>
        <w:ind/>
      </w:pPr>
      <w:r>
        <w:rPr>
          <w:rFonts w:hint="eastAsia" w:ascii="宋体" w:hAnsi="宋体" w:eastAsia="宋体"/>
          <w:noProof/>
        </w:rPr>
        <w:t xml:space="preserve">1. 若S&lt;S</w:t>
      </w:r>
      <w:r>
        <w:rPr>
          <w:rFonts w:hint="eastAsia" w:ascii="宋体" w:hAnsi="宋体" w:eastAsia="宋体"/>
          <w:noProof/>
          <w:sz w:val="16"/>
        </w:rPr>
        <w:t>*</w:t>
      </w:r>
      <w:r>
        <w:rPr>
          <w:rFonts w:hint="eastAsia" w:ascii="宋体" w:hAnsi="宋体" w:eastAsia="宋体"/>
          <w:noProof/>
          <w:sz w:val="24"/>
        </w:rPr>
        <w:t>，则得到120%的分。</w:t>
      </w:r>
    </w:p>
    <w:p>
      <w:pPr>
        <w:spacing w:line="360" w:lineRule="auto"/>
        <w:ind/>
      </w:pPr>
      <w:r>
        <w:rPr>
          <w:rFonts w:hint="eastAsia" w:ascii="宋体" w:hAnsi="宋体" w:eastAsia="宋体"/>
          <w:noProof/>
        </w:rPr>
        <w:t xml:space="preserve">2. 若S=S</w:t>
      </w:r>
      <w:r>
        <w:rPr>
          <w:rFonts w:hint="eastAsia" w:ascii="宋体" w:hAnsi="宋体" w:eastAsia="宋体"/>
          <w:noProof/>
          <w:sz w:val="16"/>
        </w:rPr>
        <w:t>*</w:t>
      </w:r>
      <w:r>
        <w:rPr>
          <w:rFonts w:hint="eastAsia" w:ascii="宋体" w:hAnsi="宋体" w:eastAsia="宋体"/>
          <w:noProof/>
          <w:sz w:val="24"/>
        </w:rPr>
        <w:t>，则得到100%的分。</w:t>
      </w:r>
    </w:p>
    <w:p>
      <w:pPr>
        <w:spacing w:line="360" w:lineRule="auto"/>
        <w:ind/>
      </w:pPr>
      <w:r>
        <w:rPr>
          <w:rFonts w:hint="eastAsia" w:ascii="宋体" w:hAnsi="宋体" w:eastAsia="宋体"/>
          <w:noProof/>
        </w:rPr>
        <w:t xml:space="preserve">3. 若S</w:t>
      </w:r>
      <w:r>
        <w:rPr>
          <w:rFonts w:hint="eastAsia" w:ascii="宋体" w:hAnsi="宋体" w:eastAsia="宋体"/>
          <w:noProof/>
          <w:sz w:val="16"/>
        </w:rPr>
        <w:t>*</w:t>
      </w:r>
      <w:r>
        <w:rPr>
          <w:rFonts w:hint="eastAsia" w:ascii="宋体" w:hAnsi="宋体" w:eastAsia="宋体"/>
          <w:noProof/>
          <w:sz w:val="24"/>
        </w:rPr>
        <w:t>&lt;S≤S</w:t>
      </w:r>
      <w:r>
        <w:rPr>
          <w:rFonts w:hint="eastAsia" w:ascii="宋体" w:hAnsi="宋体" w:eastAsia="宋体"/>
          <w:noProof/>
          <w:sz w:val="16"/>
        </w:rPr>
        <w:t>*</w:t>
      </w:r>
      <w:r>
        <w:rPr>
          <w:rFonts w:hint="eastAsia" w:ascii="宋体" w:hAnsi="宋体" w:eastAsia="宋体"/>
          <w:noProof/>
          <w:sz w:val="24"/>
        </w:rPr>
        <w:t>+2，则得到60%的分。</w:t>
      </w:r>
    </w:p>
    <w:p>
      <w:pPr>
        <w:spacing w:line="360" w:lineRule="auto"/>
        <w:ind/>
      </w:pPr>
      <w:r>
        <w:rPr>
          <w:rFonts w:hint="eastAsia" w:ascii="宋体" w:hAnsi="宋体" w:eastAsia="宋体"/>
          <w:noProof/>
        </w:rPr>
        <w:t xml:space="preserve">4. 若S</w:t>
      </w:r>
      <w:r>
        <w:rPr>
          <w:rFonts w:hint="eastAsia" w:ascii="宋体" w:hAnsi="宋体" w:eastAsia="宋体"/>
          <w:noProof/>
          <w:sz w:val="16"/>
        </w:rPr>
        <w:t>*</w:t>
      </w:r>
      <w:r>
        <w:rPr>
          <w:rFonts w:hint="eastAsia" w:ascii="宋体" w:hAnsi="宋体" w:eastAsia="宋体"/>
          <w:noProof/>
          <w:sz w:val="24"/>
        </w:rPr>
        <w:t>+2&lt;S≤S</w:t>
      </w:r>
      <w:r>
        <w:rPr>
          <w:rFonts w:hint="eastAsia" w:ascii="宋体" w:hAnsi="宋体" w:eastAsia="宋体"/>
          <w:noProof/>
          <w:sz w:val="16"/>
        </w:rPr>
        <w:t>*</w:t>
      </w:r>
      <w:r>
        <w:rPr>
          <w:rFonts w:hint="eastAsia" w:ascii="宋体" w:hAnsi="宋体" w:eastAsia="宋体"/>
          <w:noProof/>
          <w:sz w:val="24"/>
        </w:rPr>
        <w:t>+4，则得到40%的分。</w:t>
      </w:r>
    </w:p>
    <w:p>
      <w:pPr>
        <w:spacing w:line="360" w:lineRule="auto"/>
        <w:ind/>
      </w:pPr>
      <w:r>
        <w:rPr>
          <w:rFonts w:hint="eastAsia" w:ascii="宋体" w:hAnsi="宋体" w:eastAsia="宋体"/>
          <w:noProof/>
        </w:rPr>
        <w:t xml:space="preserve">5. 若S</w:t>
      </w:r>
      <w:r>
        <w:rPr>
          <w:rFonts w:hint="eastAsia" w:ascii="宋体" w:hAnsi="宋体" w:eastAsia="宋体"/>
          <w:noProof/>
          <w:sz w:val="16"/>
        </w:rPr>
        <w:t>*</w:t>
      </w:r>
      <w:r>
        <w:rPr>
          <w:rFonts w:hint="eastAsia" w:ascii="宋体" w:hAnsi="宋体" w:eastAsia="宋体"/>
          <w:noProof/>
          <w:sz w:val="24"/>
        </w:rPr>
        <w:t>+4&lt;S≤S</w:t>
      </w:r>
      <w:r>
        <w:rPr>
          <w:rFonts w:hint="eastAsia" w:ascii="宋体" w:hAnsi="宋体" w:eastAsia="宋体"/>
          <w:noProof/>
          <w:sz w:val="16"/>
        </w:rPr>
        <w:t>*</w:t>
      </w:r>
      <w:r>
        <w:rPr>
          <w:rFonts w:hint="eastAsia" w:ascii="宋体" w:hAnsi="宋体" w:eastAsia="宋体"/>
          <w:noProof/>
          <w:sz w:val="24"/>
        </w:rPr>
        <w:t>+8，则得到20%的分。</w:t>
      </w:r>
    </w:p>
    <w:p>
      <w:pPr>
        <w:spacing w:line="360" w:lineRule="auto"/>
        <w:ind/>
      </w:pPr>
      <w:r>
        <w:rPr>
          <w:rFonts w:hint="eastAsia" w:ascii="宋体" w:hAnsi="宋体" w:eastAsia="宋体"/>
          <w:noProof/>
        </w:rPr>
        <w:t xml:space="preserve">6. 若S&gt;S</w:t>
      </w:r>
      <w:r>
        <w:rPr>
          <w:rFonts w:hint="eastAsia" w:ascii="宋体" w:hAnsi="宋体" w:eastAsia="宋体"/>
          <w:noProof/>
          <w:sz w:val="16"/>
        </w:rPr>
        <w:t>*</w:t>
      </w:r>
      <w:r>
        <w:rPr>
          <w:rFonts w:hint="eastAsia" w:ascii="宋体" w:hAnsi="宋体" w:eastAsia="宋体"/>
          <w:noProof/>
          <w:sz w:val="24"/>
        </w:rPr>
        <w:t>+8，则得到10%的分。</w:t>
      </w:r>
    </w:p>
    <w:p>
      <w:pPr>
        <w:spacing w:line="360" w:lineRule="auto"/>
        <w:ind/>
      </w:pPr>
      <w:r>
        <w:rPr>
          <w:rFonts w:hint="eastAsia" w:ascii="宋体" w:hAnsi="宋体" w:eastAsia="宋体"/>
          <w:noProof/>
        </w:rPr>
        <w:t>数据规模和约定</w:t>
      </w:r>
    </w:p>
    <w:p>
      <w:pPr>
        <w:spacing w:line="360" w:lineRule="auto"/>
        <w:ind/>
      </w:pPr>
      <w:r>
        <w:rPr>
          <w:rFonts w:hint="eastAsia" w:ascii="宋体" w:hAnsi="宋体" w:eastAsia="宋体"/>
          <w:noProof/>
        </w:rPr>
        <w:t xml:space="preserve">输入保证描述了一棵连通的N 结点树，1≤N≤1 000。</w:t>
      </w:r>
    </w:p>
    <w:p>
      <w:pPr>
        <w:spacing w:line="360" w:lineRule="auto"/>
        <w:ind/>
      </w:pPr>
      <w:r>
        <w:rPr>
          <w:rFonts w:hint="eastAsia"/>
          <w:noProof/>
        </w:rPr>
        <w:t/>
      </w:r>
    </w:p>
    <w:p>
      <w:pPr>
        <w:spacing w:line="360" w:lineRule="auto"/>
        <w:ind/>
      </w:pPr>
      <w:r>
        <w:rPr>
          <w:rFonts w:hint="eastAsia" w:ascii="宋体" w:hAnsi="宋体" w:eastAsia="宋体"/>
          <w:b/>
          <w:noProof/>
        </w:rPr>
        <w:t xml:space="preserve">例题五原题：PKU3237 tree</w:t>
      </w:r>
    </w:p>
    <w:p>
      <w:pPr>
        <w:spacing w:before="100" w:after="100" w:line="360" w:lineRule="auto"/>
        <w:ind/>
      </w:pPr>
      <w:r>
        <w:rPr>
          <w:rFonts w:hint="eastAsia" w:ascii="宋体" w:hAnsi="宋体" w:eastAsia="宋体"/>
          <w:b/>
          <w:noProof/>
          <w:sz w:val="28"/>
        </w:rPr>
        <w:t>Description</w:t>
      </w:r>
    </w:p>
    <w:p>
      <w:pPr>
        <w:spacing w:before="100" w:after="100" w:line="360" w:lineRule="auto"/>
        <w:ind/>
      </w:pPr>
      <w:r>
        <w:rPr>
          <w:rFonts w:hint="eastAsia" w:ascii="宋体" w:hAnsi="宋体" w:eastAsia="宋体"/>
          <w:noProof/>
        </w:rPr>
        <w:t xml:space="preserve">You are given a tree with </w:t>
      </w:r>
      <w:r>
        <w:rPr>
          <w:rFonts w:hint="eastAsia" w:ascii="宋体" w:hAnsi="宋体" w:eastAsia="宋体"/>
          <w:i/>
          <w:noProof/>
        </w:rPr>
        <w:t>N</w:t>
      </w:r>
      <w:r>
        <w:rPr>
          <w:rFonts w:hint="eastAsia" w:ascii="宋体" w:hAnsi="宋体" w:eastAsia="宋体"/>
          <w:noProof/>
        </w:rPr>
        <w:t xml:space="preserve"> nodes. The tree's nodes are numbered 1 through </w:t>
      </w:r>
      <w:r>
        <w:rPr>
          <w:rFonts w:hint="eastAsia" w:ascii="宋体" w:hAnsi="宋体" w:eastAsia="宋体"/>
          <w:i/>
          <w:noProof/>
        </w:rPr>
        <w:t>N</w:t>
      </w:r>
      <w:r>
        <w:rPr>
          <w:rFonts w:hint="eastAsia" w:ascii="宋体" w:hAnsi="宋体" w:eastAsia="宋体"/>
          <w:noProof/>
        </w:rPr>
        <w:t xml:space="preserve"> and its edges are numbered 1 through </w:t>
      </w:r>
      <w:r>
        <w:rPr>
          <w:rFonts w:hint="eastAsia" w:ascii="宋体" w:hAnsi="宋体" w:eastAsia="宋体"/>
          <w:i/>
          <w:noProof/>
        </w:rPr>
        <w:t>N</w:t>
      </w:r>
      <w:r>
        <w:rPr>
          <w:rFonts w:hint="eastAsia" w:ascii="宋体" w:hAnsi="宋体" w:eastAsia="宋体"/>
          <w:noProof/>
        </w:rPr>
        <w:t xml:space="preserve"> − 1. Each edge is associated with a weight. Then you are to execute a series of instructions on the tree. The instructions can be one of the following forms:</w:t>
      </w:r>
    </w:p>
    <w:tbl>
      <w:tblPr>
        <w:tblW w:w="0" w:type="auto"/>
        <w:jc w:val="center"/>
      </w:tblPr>
      <w:tblGrid>
        <w:gridCol w:w="1770"/>
        <w:gridCol w:w="6750"/>
      </w:tblGrid>
      <w:tr>
        <w:trPr/>
        <w:tc>
          <w:tcPr>
            <w:cnfStyle w:val="001000000000"/>
            <w:tcW w:w="177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 xml:space="preserve">CHANGE </w:t>
            </w:r>
            <w:r>
              <w:rPr>
                <w:rFonts w:hint="eastAsia" w:ascii="宋体" w:hAnsi="宋体" w:eastAsia="宋体"/>
                <w:i/>
                <w:noProof/>
                <w:sz w:val="21"/>
              </w:rPr>
              <w:t>i</w:t>
            </w:r>
            <w:r>
              <w:rPr>
                <w:rFonts w:hint="eastAsia" w:ascii="宋体" w:hAnsi="宋体" w:eastAsia="宋体"/>
                <w:noProof/>
                <w:sz w:val="21"/>
              </w:rPr>
              <w:t xml:space="preserve"> </w:t>
            </w:r>
            <w:r>
              <w:rPr>
                <w:rFonts w:hint="eastAsia" w:ascii="宋体" w:hAnsi="宋体" w:eastAsia="宋体"/>
                <w:i/>
                <w:noProof/>
                <w:sz w:val="21"/>
              </w:rPr>
              <w:t>v</w:t>
            </w:r>
          </w:p>
        </w:tc>
        <w:tc>
          <w:tcPr>
            <w:cnfStyle w:val="001000000000"/>
            <w:tcW w:w="675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 xml:space="preserve">Change the weight of the </w:t>
            </w:r>
            <w:r>
              <w:rPr>
                <w:rFonts w:hint="eastAsia" w:ascii="宋体" w:hAnsi="宋体" w:eastAsia="宋体"/>
                <w:i/>
                <w:noProof/>
                <w:sz w:val="21"/>
              </w:rPr>
              <w:t>i</w:t>
            </w:r>
            <w:r>
              <w:rPr>
                <w:rFonts w:hint="eastAsia" w:ascii="宋体" w:hAnsi="宋体" w:eastAsia="宋体"/>
                <w:noProof/>
                <w:sz w:val="21"/>
                <w:vertAlign w:val="subscript"/>
              </w:rPr>
              <w:t>th</w:t>
            </w:r>
            <w:r>
              <w:rPr>
                <w:rFonts w:hint="eastAsia" w:ascii="宋体" w:hAnsi="宋体" w:eastAsia="宋体"/>
                <w:noProof/>
                <w:sz w:val="21"/>
              </w:rPr>
              <w:t xml:space="preserve"> edge to </w:t>
            </w:r>
            <w:r>
              <w:rPr>
                <w:rFonts w:hint="eastAsia" w:ascii="宋体" w:hAnsi="宋体" w:eastAsia="宋体"/>
                <w:i/>
                <w:noProof/>
                <w:sz w:val="21"/>
              </w:rPr>
              <w:t>v</w:t>
            </w:r>
          </w:p>
        </w:tc>
      </w:tr>
      <w:tr>
        <w:trPr/>
        <w:tc>
          <w:tcPr>
            <w:cnfStyle w:val="001000000000"/>
            <w:tcW w:w="177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 xml:space="preserve">NEGATE </w:t>
            </w:r>
            <w:r>
              <w:rPr>
                <w:rFonts w:hint="eastAsia" w:ascii="宋体" w:hAnsi="宋体" w:eastAsia="宋体"/>
                <w:i/>
                <w:noProof/>
                <w:sz w:val="21"/>
              </w:rPr>
              <w:t>a</w:t>
            </w:r>
            <w:r>
              <w:rPr>
                <w:rFonts w:hint="eastAsia" w:ascii="宋体" w:hAnsi="宋体" w:eastAsia="宋体"/>
                <w:noProof/>
                <w:sz w:val="21"/>
              </w:rPr>
              <w:t xml:space="preserve"> </w:t>
            </w:r>
            <w:r>
              <w:rPr>
                <w:rFonts w:hint="eastAsia" w:ascii="宋体" w:hAnsi="宋体" w:eastAsia="宋体"/>
                <w:i/>
                <w:noProof/>
                <w:sz w:val="21"/>
              </w:rPr>
              <w:t>b</w:t>
            </w:r>
          </w:p>
        </w:tc>
        <w:tc>
          <w:tcPr>
            <w:cnfStyle w:val="001000000000"/>
            <w:tcW w:w="675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 xml:space="preserve">Negate the weight of every edge on the path from </w:t>
            </w:r>
            <w:r>
              <w:rPr>
                <w:rFonts w:hint="eastAsia" w:ascii="宋体" w:hAnsi="宋体" w:eastAsia="宋体"/>
                <w:i/>
                <w:noProof/>
                <w:sz w:val="21"/>
              </w:rPr>
              <w:t>a</w:t>
            </w:r>
            <w:r>
              <w:rPr>
                <w:rFonts w:hint="eastAsia" w:ascii="宋体" w:hAnsi="宋体" w:eastAsia="宋体"/>
                <w:noProof/>
                <w:sz w:val="21"/>
              </w:rPr>
              <w:t xml:space="preserve"> to </w:t>
            </w:r>
            <w:r>
              <w:rPr>
                <w:rFonts w:hint="eastAsia" w:ascii="宋体" w:hAnsi="宋体" w:eastAsia="宋体"/>
                <w:i/>
                <w:noProof/>
                <w:sz w:val="21"/>
              </w:rPr>
              <w:t>b</w:t>
            </w:r>
          </w:p>
        </w:tc>
      </w:tr>
      <w:tr>
        <w:trPr/>
        <w:tc>
          <w:tcPr>
            <w:cnfStyle w:val="001000000000"/>
            <w:tcW w:w="177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 xml:space="preserve">QUERY </w:t>
            </w:r>
            <w:r>
              <w:rPr>
                <w:rFonts w:hint="eastAsia" w:ascii="宋体" w:hAnsi="宋体" w:eastAsia="宋体"/>
                <w:i/>
                <w:noProof/>
                <w:sz w:val="21"/>
              </w:rPr>
              <w:t>a</w:t>
            </w:r>
            <w:r>
              <w:rPr>
                <w:rFonts w:hint="eastAsia" w:ascii="宋体" w:hAnsi="宋体" w:eastAsia="宋体"/>
                <w:noProof/>
                <w:sz w:val="21"/>
              </w:rPr>
              <w:t xml:space="preserve"> </w:t>
            </w:r>
            <w:r>
              <w:rPr>
                <w:rFonts w:hint="eastAsia" w:ascii="宋体" w:hAnsi="宋体" w:eastAsia="宋体"/>
                <w:i/>
                <w:noProof/>
                <w:sz w:val="21"/>
              </w:rPr>
              <w:t>b</w:t>
            </w:r>
          </w:p>
        </w:tc>
        <w:tc>
          <w:tcPr>
            <w:cnfStyle w:val="001000000000"/>
            <w:tcW w:w="6750" w:type="dxa"/>
            <w:tcBorders>
              <w:top w:val="single" w:color="000000" w:sz="6"/>
              <w:left w:val="single" w:color="000000" w:sz="6"/>
              <w:bottom w:val="single" w:color="000000" w:sz="6"/>
              <w:right w:val="single" w:color="000000" w:sz="6"/>
            </w:tcBorders>
            <w:vAlign w:val="top"/>
          </w:tcPr>
          <w:p>
            <w:pPr>
              <w:spacing w:line="360" w:lineRule="auto"/>
              <w:ind/>
            </w:pPr>
            <w:r>
              <w:rPr>
                <w:rFonts w:hint="eastAsia" w:ascii="宋体" w:hAnsi="宋体" w:eastAsia="宋体"/>
                <w:noProof/>
                <w:sz w:val="21"/>
              </w:rPr>
              <w:t xml:space="preserve">Find the maximum weight of edges on the path from </w:t>
            </w:r>
            <w:r>
              <w:rPr>
                <w:rFonts w:hint="eastAsia" w:ascii="宋体" w:hAnsi="宋体" w:eastAsia="宋体"/>
                <w:i/>
                <w:noProof/>
                <w:sz w:val="21"/>
              </w:rPr>
              <w:t>a</w:t>
            </w:r>
            <w:r>
              <w:rPr>
                <w:rFonts w:hint="eastAsia" w:ascii="宋体" w:hAnsi="宋体" w:eastAsia="宋体"/>
                <w:noProof/>
                <w:sz w:val="21"/>
              </w:rPr>
              <w:t xml:space="preserve"> to </w:t>
            </w:r>
            <w:r>
              <w:rPr>
                <w:rFonts w:hint="eastAsia" w:ascii="宋体" w:hAnsi="宋体" w:eastAsia="宋体"/>
                <w:i/>
                <w:noProof/>
                <w:sz w:val="21"/>
              </w:rPr>
              <w:t>b</w:t>
            </w:r>
          </w:p>
        </w:tc>
      </w:tr>
    </w:tbl>
    <w:p>
      <w:pPr>
        <w:spacing w:before="100" w:after="100" w:line="360" w:lineRule="auto"/>
        <w:ind/>
      </w:pPr>
      <w:r>
        <w:rPr>
          <w:rFonts w:hint="eastAsia" w:ascii="宋体" w:hAnsi="宋体" w:eastAsia="宋体"/>
          <w:b/>
          <w:noProof/>
          <w:sz w:val="28"/>
        </w:rPr>
        <w:t>Input</w:t>
      </w:r>
    </w:p>
    <w:p>
      <w:pPr>
        <w:spacing w:line="360" w:lineRule="auto"/>
        <w:ind/>
      </w:pPr>
      <w:r>
        <w:rPr>
          <w:rFonts w:hint="eastAsia" w:ascii="宋体" w:hAnsi="宋体" w:eastAsia="宋体"/>
          <w:noProof/>
        </w:rPr>
        <w:t xml:space="preserve">The input contains multiple test cases. The first line of input contains an integer </w:t>
      </w:r>
      <w:r>
        <w:rPr>
          <w:rFonts w:hint="eastAsia" w:ascii="宋体" w:hAnsi="宋体" w:eastAsia="宋体"/>
          <w:i/>
          <w:noProof/>
        </w:rPr>
        <w:t>t</w:t>
      </w:r>
      <w:r>
        <w:rPr>
          <w:rFonts w:hint="eastAsia" w:ascii="宋体" w:hAnsi="宋体" w:eastAsia="宋体"/>
          <w:noProof/>
        </w:rPr>
        <w:t xml:space="preserve"> (</w:t>
      </w:r>
      <w:r>
        <w:rPr>
          <w:rFonts w:hint="eastAsia" w:ascii="宋体" w:hAnsi="宋体" w:eastAsia="宋体"/>
          <w:i/>
          <w:noProof/>
        </w:rPr>
        <w:t>t&lt;=</w:t>
      </w:r>
      <w:r>
        <w:rPr>
          <w:rFonts w:hint="eastAsia" w:ascii="宋体" w:hAnsi="宋体" w:eastAsia="宋体"/>
          <w:noProof/>
        </w:rPr>
        <w:t xml:space="preserve">20), the number of test cases. Then follow the test cases.</w:t>
      </w:r>
    </w:p>
    <w:p>
      <w:pPr>
        <w:spacing w:before="100" w:after="100" w:line="360" w:lineRule="auto"/>
        <w:ind/>
      </w:pPr>
      <w:r>
        <w:rPr>
          <w:rFonts w:hint="eastAsia" w:ascii="宋体" w:hAnsi="宋体" w:eastAsia="宋体"/>
          <w:noProof/>
          <w:sz w:val="21"/>
        </w:rPr>
        <w:t xml:space="preserve">Each test case is preceded by an empty line. The first nonempty line of its contains </w:t>
      </w:r>
      <w:r>
        <w:rPr>
          <w:rFonts w:hint="eastAsia" w:ascii="宋体" w:hAnsi="宋体" w:eastAsia="宋体"/>
          <w:i/>
          <w:noProof/>
          <w:sz w:val="21"/>
        </w:rPr>
        <w:t>N</w:t>
      </w:r>
      <w:r>
        <w:rPr>
          <w:rFonts w:hint="eastAsia" w:ascii="宋体" w:hAnsi="宋体" w:eastAsia="宋体"/>
          <w:noProof/>
          <w:sz w:val="21"/>
        </w:rPr>
        <w:t xml:space="preserve"> (</w:t>
      </w:r>
      <w:r>
        <w:rPr>
          <w:rFonts w:hint="eastAsia" w:ascii="宋体" w:hAnsi="宋体" w:eastAsia="宋体"/>
          <w:i/>
          <w:noProof/>
          <w:sz w:val="21"/>
        </w:rPr>
        <w:t>N</w:t>
      </w:r>
      <w:r>
        <w:rPr>
          <w:rFonts w:hint="eastAsia" w:ascii="宋体" w:hAnsi="宋体" w:eastAsia="宋体"/>
          <w:noProof/>
          <w:sz w:val="21"/>
        </w:rPr>
        <w:t xml:space="preserve"> &lt;= 10,000). The next </w:t>
      </w:r>
      <w:r>
        <w:rPr>
          <w:rFonts w:hint="eastAsia" w:ascii="宋体" w:hAnsi="宋体" w:eastAsia="宋体"/>
          <w:i/>
          <w:noProof/>
          <w:sz w:val="21"/>
        </w:rPr>
        <w:t>N</w:t>
      </w:r>
      <w:r>
        <w:rPr>
          <w:rFonts w:hint="eastAsia" w:ascii="宋体" w:hAnsi="宋体" w:eastAsia="宋体"/>
          <w:noProof/>
          <w:sz w:val="21"/>
        </w:rPr>
        <w:t xml:space="preserve"> − 1 lines each contains three integers </w:t>
      </w:r>
      <w:r>
        <w:rPr>
          <w:rFonts w:hint="eastAsia" w:ascii="宋体" w:hAnsi="宋体" w:eastAsia="宋体"/>
          <w:i/>
          <w:noProof/>
          <w:sz w:val="21"/>
        </w:rPr>
        <w:t>a</w:t>
      </w:r>
      <w:r>
        <w:rPr>
          <w:rFonts w:hint="eastAsia" w:ascii="宋体" w:hAnsi="宋体" w:eastAsia="宋体"/>
          <w:noProof/>
          <w:sz w:val="21"/>
        </w:rPr>
        <w:t xml:space="preserve">, </w:t>
      </w:r>
      <w:r>
        <w:rPr>
          <w:rFonts w:hint="eastAsia" w:ascii="宋体" w:hAnsi="宋体" w:eastAsia="宋体"/>
          <w:i/>
          <w:noProof/>
          <w:sz w:val="21"/>
        </w:rPr>
        <w:t>b</w:t>
      </w:r>
      <w:r>
        <w:rPr>
          <w:rFonts w:hint="eastAsia" w:ascii="宋体" w:hAnsi="宋体" w:eastAsia="宋体"/>
          <w:noProof/>
          <w:sz w:val="21"/>
        </w:rPr>
        <w:t xml:space="preserve"> and c, describing an edge connecting nodes </w:t>
      </w:r>
      <w:r>
        <w:rPr>
          <w:rFonts w:hint="eastAsia" w:ascii="宋体" w:hAnsi="宋体" w:eastAsia="宋体"/>
          <w:i/>
          <w:noProof/>
          <w:sz w:val="21"/>
        </w:rPr>
        <w:t>a</w:t>
      </w:r>
      <w:r>
        <w:rPr>
          <w:rFonts w:hint="eastAsia" w:ascii="宋体" w:hAnsi="宋体" w:eastAsia="宋体"/>
          <w:noProof/>
          <w:sz w:val="21"/>
        </w:rPr>
        <w:t xml:space="preserve"> and </w:t>
      </w:r>
      <w:r>
        <w:rPr>
          <w:rFonts w:hint="eastAsia" w:ascii="宋体" w:hAnsi="宋体" w:eastAsia="宋体"/>
          <w:i/>
          <w:noProof/>
          <w:sz w:val="21"/>
        </w:rPr>
        <w:t>b</w:t>
      </w:r>
      <w:r>
        <w:rPr>
          <w:rFonts w:hint="eastAsia" w:ascii="宋体" w:hAnsi="宋体" w:eastAsia="宋体"/>
          <w:noProof/>
          <w:sz w:val="21"/>
        </w:rPr>
        <w:t xml:space="preserve"> with weight </w:t>
      </w:r>
      <w:r>
        <w:rPr>
          <w:rFonts w:hint="eastAsia" w:ascii="宋体" w:hAnsi="宋体" w:eastAsia="宋体"/>
          <w:i/>
          <w:noProof/>
          <w:sz w:val="21"/>
        </w:rPr>
        <w:t>c</w:t>
      </w:r>
      <w:r>
        <w:rPr>
          <w:rFonts w:hint="eastAsia" w:ascii="宋体" w:hAnsi="宋体" w:eastAsia="宋体"/>
          <w:noProof/>
          <w:sz w:val="21"/>
        </w:rPr>
        <w:t xml:space="preserve">. The edges are numbered in the order they appear in the input. Below them are the instructions, each sticking to the specification above. A lines with the word "DONE" ends the test case.</w:t>
      </w:r>
    </w:p>
    <w:p>
      <w:pPr>
        <w:spacing w:before="100" w:after="100" w:line="360" w:lineRule="auto"/>
        <w:ind/>
      </w:pPr>
      <w:r>
        <w:rPr>
          <w:rFonts w:hint="eastAsia" w:ascii="宋体" w:hAnsi="宋体" w:eastAsia="宋体"/>
          <w:b/>
          <w:noProof/>
          <w:sz w:val="28"/>
        </w:rPr>
        <w:t>Output</w:t>
      </w:r>
    </w:p>
    <w:p>
      <w:pPr>
        <w:spacing w:line="360" w:lineRule="auto"/>
        <w:ind/>
      </w:pPr>
      <w:r>
        <w:rPr>
          <w:rFonts w:hint="eastAsia" w:ascii="宋体" w:hAnsi="宋体" w:eastAsia="宋体"/>
          <w:noProof/>
        </w:rPr>
        <w:t xml:space="preserve">For each "QUERY" instruction, output the result on a separate line.</w:t>
      </w:r>
    </w:p>
    <w:p>
      <w:pPr>
        <w:spacing w:before="100" w:after="100" w:line="360" w:lineRule="auto"/>
        <w:ind/>
      </w:pPr>
      <w:r>
        <w:rPr>
          <w:rFonts w:hint="eastAsia" w:ascii="宋体" w:hAnsi="宋体" w:eastAsia="宋体"/>
          <w:b/>
          <w:noProof/>
          <w:sz w:val="28"/>
        </w:rPr>
        <w:t xml:space="preserve">Sample Input</w:t>
      </w:r>
    </w:p>
    <w:p>
      <w:pPr>
        <w:spacing w:line="360" w:lineRule="auto"/>
        <w:ind/>
      </w:pPr>
      <w:r>
        <w:rPr>
          <w:rFonts w:hint="eastAsia" w:ascii="宋体" w:hAnsi="宋体" w:eastAsia="宋体"/>
          <w:noProof/>
        </w:rPr>
        <w:t xml:space="preserve">1 </w:t>
      </w:r>
    </w:p>
    <w:p>
      <w:pPr>
        <w:spacing w:line="360" w:lineRule="auto"/>
        <w:ind/>
      </w:pPr>
      <w:r>
        <w:rPr>
          <w:rFonts w:hint="eastAsia" w:ascii="宋体" w:hAnsi="宋体" w:eastAsia="宋体"/>
          <w:noProof/>
        </w:rPr>
        <w:t xml:space="preserve">3 </w:t>
      </w:r>
    </w:p>
    <w:p>
      <w:pPr>
        <w:spacing w:line="360" w:lineRule="auto"/>
        <w:ind/>
      </w:pPr>
      <w:r>
        <w:rPr>
          <w:rFonts w:hint="eastAsia" w:ascii="宋体" w:hAnsi="宋体" w:eastAsia="宋体"/>
          <w:noProof/>
        </w:rPr>
        <w:t xml:space="preserve">1 2 1 </w:t>
      </w:r>
    </w:p>
    <w:p>
      <w:pPr>
        <w:spacing w:line="360" w:lineRule="auto"/>
        <w:ind/>
      </w:pPr>
      <w:r>
        <w:rPr>
          <w:rFonts w:hint="eastAsia" w:ascii="宋体" w:hAnsi="宋体" w:eastAsia="宋体"/>
          <w:noProof/>
        </w:rPr>
        <w:t xml:space="preserve">2 3 2 </w:t>
      </w:r>
    </w:p>
    <w:p>
      <w:pPr>
        <w:spacing w:line="360" w:lineRule="auto"/>
        <w:ind/>
      </w:pPr>
      <w:r>
        <w:rPr>
          <w:rFonts w:hint="eastAsia" w:ascii="宋体" w:hAnsi="宋体" w:eastAsia="宋体"/>
          <w:noProof/>
        </w:rPr>
        <w:t xml:space="preserve">QUERY 1 2 </w:t>
      </w:r>
    </w:p>
    <w:p>
      <w:pPr>
        <w:spacing w:line="360" w:lineRule="auto"/>
        <w:ind/>
      </w:pPr>
      <w:r>
        <w:rPr>
          <w:rFonts w:hint="eastAsia" w:ascii="宋体" w:hAnsi="宋体" w:eastAsia="宋体"/>
          <w:noProof/>
        </w:rPr>
        <w:t xml:space="preserve">CHANGE 1 3 </w:t>
      </w:r>
    </w:p>
    <w:p>
      <w:pPr>
        <w:spacing w:line="360" w:lineRule="auto"/>
        <w:ind/>
      </w:pPr>
      <w:r>
        <w:rPr>
          <w:rFonts w:hint="eastAsia" w:ascii="宋体" w:hAnsi="宋体" w:eastAsia="宋体"/>
          <w:noProof/>
        </w:rPr>
        <w:t xml:space="preserve">QUERY 1 2 </w:t>
      </w:r>
    </w:p>
    <w:p>
      <w:pPr>
        <w:spacing w:line="360" w:lineRule="auto"/>
        <w:ind/>
      </w:pPr>
      <w:r>
        <w:rPr>
          <w:rFonts w:hint="eastAsia" w:ascii="宋体" w:hAnsi="宋体" w:eastAsia="宋体"/>
          <w:noProof/>
        </w:rPr>
        <w:t>DONE</w:t>
      </w:r>
      <w:r>
        <w:rPr>
          <w:rFonts w:hint="eastAsia" w:ascii="宋体" w:hAnsi="宋体" w:eastAsia="宋体"/>
          <w:noProof/>
          <w:sz w:val="21"/>
        </w:rPr>
        <w:t xml:space="preserve"> </w:t>
      </w:r>
    </w:p>
    <w:p>
      <w:pPr>
        <w:spacing w:before="100" w:after="100" w:line="360" w:lineRule="auto"/>
        <w:ind/>
      </w:pPr>
      <w:r>
        <w:rPr>
          <w:rFonts w:hint="eastAsia" w:ascii="宋体" w:hAnsi="宋体" w:eastAsia="宋体"/>
          <w:b/>
          <w:noProof/>
          <w:sz w:val="28"/>
        </w:rPr>
        <w:t xml:space="preserve">Sample Output</w:t>
      </w:r>
    </w:p>
    <w:p>
      <w:pPr>
        <w:spacing w:line="360" w:lineRule="auto"/>
        <w:ind/>
      </w:pPr>
      <w:r>
        <w:rPr>
          <w:rFonts w:hint="eastAsia" w:ascii="宋体" w:hAnsi="宋体" w:eastAsia="宋体"/>
          <w:noProof/>
        </w:rPr>
        <w:t xml:space="preserve">1 </w:t>
      </w:r>
    </w:p>
    <w:p>
      <w:pPr>
        <w:spacing w:line="360" w:lineRule="auto"/>
        <w:ind/>
      </w:pPr>
      <w:r>
        <w:rPr>
          <w:rFonts w:hint="eastAsia" w:ascii="宋体" w:hAnsi="宋体" w:eastAsia="宋体"/>
          <w:noProof/>
        </w:rPr>
        <w:t>3</w:t>
      </w:r>
      <w:r>
        <w:rPr>
          <w:rFonts w:hint="eastAsia" w:ascii="宋体" w:hAnsi="宋体" w:eastAsia="宋体"/>
          <w:noProof/>
          <w:sz w:val="21"/>
        </w:rPr>
        <w:t xml:space="preserve"> </w:t>
      </w:r>
    </w:p>
    <w:p>
      <w:pPr>
        <w:spacing w:before="100" w:after="100" w:line="360" w:lineRule="auto"/>
        <w:ind/>
      </w:pPr>
      <w:r>
        <w:rPr>
          <w:rFonts w:hint="eastAsia" w:ascii="宋体" w:hAnsi="宋体" w:eastAsia="宋体"/>
          <w:b/>
          <w:noProof/>
          <w:sz w:val="28"/>
        </w:rPr>
        <w:t>Source</w:t>
      </w:r>
    </w:p>
    <w:p>
      <w:pPr>
        <w:spacing w:line="360" w:lineRule="auto"/>
        <w:ind/>
      </w:pPr>
      <w:r>
        <w:rPr>
          <w:rFonts w:hint="eastAsia" w:ascii="宋体" w:hAnsi="宋体" w:eastAsia="宋体"/>
          <w:noProof/>
        </w:rPr>
        <w:t xml:space="preserve">POJ Monthly--2007.06.03, Lei, Tao</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Noto Sans CJK SC" w:hAnsi="Noto Sans CJK SC" w:eastAsia="Noto Sans CJK SC" w:cs="21"/>
    </w:rPr>
  </w:style>
  <w:style w:type="paragraph" w:styleId="Heading1">
    <w:name w:val="heading 1"/>
    <w:basedOn w:val="Normal"/>
    <w:next w:val="Normal"/>
    <w:link w:val="Heading1Char"/>
    <w:uiPriority w:val="9"/>
    <w:qFormat/>
    <w:rsid w:val="00841CD9"/>
    <w:pPr>
      <w:keepNext/>
      <w:keepLines/>
      <w:spacing w:before="480"/>
      <w:outlineLvl w:val="0"/>
    </w:pPr>
    <w:rPr>
      <w:rFonts w:ascii="Noto Sans CJK SC" w:hAnsi="Noto Sans CJK SC" w:eastAsia="Noto Sans CJK SC" w:hAnsiTheme="majorHAnsi"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Noto Sans CJK SC" w:hAnsi="Noto Sans CJK SC" w:eastAsia="Noto Sans CJK SC" w:hAnsiTheme="majorHAnsi"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Noto Sans CJK SC" w:hAnsi="Noto Sans CJK SC" w:eastAsia="Noto Sans CJK SC" w:hAnsiTheme="majorHAnsi"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Noto Sans CJK SC" w:hAnsi="Noto Sans CJK SC" w:eastAsia="Noto Sans CJK SC" w:hAnsiTheme="majorHAnsi"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media/document_image_rId3.gif" Type="http://schemas.openxmlformats.org/officeDocument/2006/relationships/image" Id="rId3"/>
    <Relationship Target="media/document_image_rId4.gif" Type="http://schemas.openxmlformats.org/officeDocument/2006/relationships/image" Id="rId4"/>
    <Relationship Target="media/document_image_rId5.gif" Type="http://schemas.openxmlformats.org/officeDocument/2006/relationships/image" Id="rId5"/>
    <Relationship Target="media/document_image_rId6.gif" Type="http://schemas.openxmlformats.org/officeDocument/2006/relationships/image" Id="rId6"/>
    <Relationship Target="media/document_image_rId7.gif" Type="http://schemas.openxmlformats.org/officeDocument/2006/relationships/image" Id="rId7"/>
    <Relationship Target="media/document_image_rId8.gif" Type="http://schemas.openxmlformats.org/officeDocument/2006/relationships/image" Id="rId8"/>
    <Relationship Target="media/document_image_rId9.gif" Type="http://schemas.openxmlformats.org/officeDocument/2006/relationships/image" Id="rId9"/>
    <Relationship Target="media/document_image_rId10.gif" Type="http://schemas.openxmlformats.org/officeDocument/2006/relationships/image" Id="rId10"/>
    <Relationship Target="media/document_image_rId11.gif" Type="http://schemas.openxmlformats.org/officeDocument/2006/relationships/image" Id="rId11"/>
    <Relationship Target="media/document_image_rId12.gif" Type="http://schemas.openxmlformats.org/officeDocument/2006/relationships/image" Id="rId12"/>
    <Relationship Target="media/document_image_rId13.gif" Type="http://schemas.openxmlformats.org/officeDocument/2006/relationships/image" Id="rId13"/>
    <Relationship Target="media/document_image_rId14.gif" Type="http://schemas.openxmlformats.org/officeDocument/2006/relationships/image" Id="rId14"/>
    <Relationship Target="media/document_image_rId15.gif" Type="http://schemas.openxmlformats.org/officeDocument/2006/relationships/image" Id="rId15"/>
    <Relationship Target="media/document_image_rId16.gif" Type="http://schemas.openxmlformats.org/officeDocument/2006/relationships/image" Id="rId16"/>
    <Relationship Target="media/document_image_rId17.gif" Type="http://schemas.openxmlformats.org/officeDocument/2006/relationships/image" Id="rId17"/>
    <Relationship Target="media/document_image_rId18.gif" Type="http://schemas.openxmlformats.org/officeDocument/2006/relationships/image" Id="rId18"/>
    <Relationship Target="media/document_image_rId19.gif" Type="http://schemas.openxmlformats.org/officeDocument/2006/relationships/image" Id="rId19"/>
    <Relationship Target="media/document_image_rId20.gif" Type="http://schemas.openxmlformats.org/officeDocument/2006/relationships/image" Id="rId20"/>
    <Relationship Target="media/document_image_rId21.gif" Type="http://schemas.openxmlformats.org/officeDocument/2006/relationships/image" Id="rId21"/>
    <Relationship Target="media/document_image_rId22.gif" Type="http://schemas.openxmlformats.org/officeDocument/2006/relationships/image" Id="rId22"/>
    <Relationship Target="media/document_image_rId23.gif" Type="http://schemas.openxmlformats.org/officeDocument/2006/relationships/image" Id="rId23"/>
    <Relationship Target="media/document_image_rId24.gif" Type="http://schemas.openxmlformats.org/officeDocument/2006/relationships/image" Id="rId24"/>
    <Relationship Target="media/document_image_rId25.gif" Type="http://schemas.openxmlformats.org/officeDocument/2006/relationships/image" Id="rId25"/>
    <Relationship Target="media/document_image_rId26.gif" Type="http://schemas.openxmlformats.org/officeDocument/2006/relationships/image" Id="rId26"/>
    <Relationship Target="media/document_image_rId27.gif" Type="http://schemas.openxmlformats.org/officeDocument/2006/relationships/image" Id="rId27"/>
    <Relationship Target="media/document_image_rId28.gif" Type="http://schemas.openxmlformats.org/officeDocument/2006/relationships/image" Id="rId28"/>
    <Relationship Target="media/document_image_rId29.gif" Type="http://schemas.openxmlformats.org/officeDocument/2006/relationships/image" Id="rId29"/>
    <Relationship Target="media/document_image_rId30.gif" Type="http://schemas.openxmlformats.org/officeDocument/2006/relationships/image" Id="rId30"/>
    <Relationship Target="media/document_image_rId31.gif" Type="http://schemas.openxmlformats.org/officeDocument/2006/relationships/image" Id="rId31"/>
    <Relationship Target="media/document_image_rId32.gif" Type="http://schemas.openxmlformats.org/officeDocument/2006/relationships/image" Id="rId32"/>
    <Relationship Target="media/document_image_rId33.gif" Type="http://schemas.openxmlformats.org/officeDocument/2006/relationships/image" Id="rId33"/>
    <Relationship Target="media/document_image_rId34.gif" Type="http://schemas.openxmlformats.org/officeDocument/2006/relationships/image" Id="rId34"/>
    <Relationship Target="media/document_image_rId35.gif" Type="http://schemas.openxmlformats.org/officeDocument/2006/relationships/image" Id="rId35"/>
    <Relationship Target="media/document_image_rId36.gif" Type="http://schemas.openxmlformats.org/officeDocument/2006/relationships/image" Id="rId36"/>
    <Relationship Target="media/document_image_rId37.gif" Type="http://schemas.openxmlformats.org/officeDocument/2006/relationships/image" Id="rId37"/>
    <Relationship Target="media/document_image_rId38.gif" Type="http://schemas.openxmlformats.org/officeDocument/2006/relationships/image" Id="rId38"/>
    <Relationship Target="media/document_image_rId39.gif" Type="http://schemas.openxmlformats.org/officeDocument/2006/relationships/image" Id="rId39"/>
    <Relationship Target="media/document_image_rId40.gif" Type="http://schemas.openxmlformats.org/officeDocument/2006/relationships/image" Id="rId40"/>
    <Relationship Target="media/document_image_rId41.gif" Type="http://schemas.openxmlformats.org/officeDocument/2006/relationships/image" Id="rId41"/>
    <Relationship Target="media/document_image_rId42.gif" Type="http://schemas.openxmlformats.org/officeDocument/2006/relationships/image" Id="rId42"/>
    <Relationship Target="media/document_image_rId43.gif" Type="http://schemas.openxmlformats.org/officeDocument/2006/relationships/image" Id="rId43"/>
    <Relationship Target="media/document_image_rId44.gif" Type="http://schemas.openxmlformats.org/officeDocument/2006/relationships/image" Id="rId44"/>
    <Relationship Target="media/document_image_rId45.gif" Type="http://schemas.openxmlformats.org/officeDocument/2006/relationships/image" Id="rId45"/>
    <Relationship Target="media/document_image_rId46.gif" Type="http://schemas.openxmlformats.org/officeDocument/2006/relationships/image" Id="rId46"/>
    <Relationship Target="media/document_image_rId47.gif" Type="http://schemas.openxmlformats.org/officeDocument/2006/relationships/image" Id="rId47"/>
    <Relationship Target="media/document_image_rId48.gif" Type="http://schemas.openxmlformats.org/officeDocument/2006/relationships/image" Id="rId48"/>
    <Relationship Target="media/document_image_rId49.gif" Type="http://schemas.openxmlformats.org/officeDocument/2006/relationships/image" Id="rId49"/>
    <Relationship Target="media/document_image_rId50.gif" Type="http://schemas.openxmlformats.org/officeDocument/2006/relationships/image" Id="rId50"/>
    <Relationship Target="media/document_image_rId51.gif" Type="http://schemas.openxmlformats.org/officeDocument/2006/relationships/image" Id="rId51"/>
    <Relationship Target="media/document_image_rId52.gif" Type="http://schemas.openxmlformats.org/officeDocument/2006/relationships/image" Id="rId52"/>
    <Relationship Target="media/document_image_rId53.gif" Type="http://schemas.openxmlformats.org/officeDocument/2006/relationships/image" Id="rId53"/>
    <Relationship Target="media/document_image_rId54.gif" Type="http://schemas.openxmlformats.org/officeDocument/2006/relationships/image" Id="rId54"/>
    <Relationship Target="media/document_image_rId55.gif" Type="http://schemas.openxmlformats.org/officeDocument/2006/relationships/image" Id="rId55"/>
    <Relationship Target="media/document_image_rId56.gif" Type="http://schemas.openxmlformats.org/officeDocument/2006/relationships/image" Id="rId56"/>
    <Relationship Target="media/document_image_rId57.gif" Type="http://schemas.openxmlformats.org/officeDocument/2006/relationships/image" Id="rId57"/>
    <Relationship Target="media/document_image_rId58.gif" Type="http://schemas.openxmlformats.org/officeDocument/2006/relationships/image" Id="rId58"/>
    <Relationship Target="media/document_image_rId59.gif" Type="http://schemas.openxmlformats.org/officeDocument/2006/relationships/image" Id="rId59"/>
    <Relationship Target="media/document_image_rId60.gif" Type="http://schemas.openxmlformats.org/officeDocument/2006/relationships/image" Id="rId60"/>
    <Relationship Target="media/document_image_rId61.gif" Type="http://schemas.openxmlformats.org/officeDocument/2006/relationships/image" Id="rId61"/>
    <Relationship Target="media/document_image_rId62.gif" Type="http://schemas.openxmlformats.org/officeDocument/2006/relationships/image" Id="rId62"/>
    <Relationship Target="media/document_image_rId63.png" Type="http://schemas.openxmlformats.org/officeDocument/2006/relationships/image" Id="rId6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